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HAnsi" w:hAnsiTheme="minorHAnsi"/>
        </w:rPr>
        <w:alias w:val="Resume Name"/>
        <w:tag w:val="Resume Name"/>
        <w:id w:val="703981219"/>
        <w:placeholder>
          <w:docPart w:val="F4BADC41435F4D699B1EA75FCD1B6554"/>
        </w:placeholder>
        <w:docPartList>
          <w:docPartGallery w:val="Quick Parts"/>
          <w:docPartCategory w:val=" Resume Name"/>
        </w:docPartList>
      </w:sdtPr>
      <w:sdtContent>
        <w:tbl>
          <w:tblPr>
            <w:tblStyle w:val="MediumList2-Accent1"/>
            <w:tblW w:w="5000" w:type="pct"/>
            <w:tblLook w:val="04A0"/>
          </w:tblPr>
          <w:tblGrid>
            <w:gridCol w:w="5636"/>
            <w:gridCol w:w="3940"/>
          </w:tblGrid>
          <w:tr w:rsidR="00012997" w:rsidTr="006C24D0">
            <w:trPr>
              <w:cnfStyle w:val="100000000000"/>
            </w:trPr>
            <w:tc>
              <w:tcPr>
                <w:cnfStyle w:val="001000000100"/>
                <w:tcW w:w="5636" w:type="dxa"/>
              </w:tcPr>
              <w:p w:rsidR="00012997" w:rsidRDefault="00012997"/>
            </w:tc>
            <w:tc>
              <w:tcPr>
                <w:tcW w:w="3940" w:type="dxa"/>
              </w:tcPr>
              <w:p w:rsidR="00012997" w:rsidRPr="004E3E5A" w:rsidRDefault="00AE1D56">
                <w:pPr>
                  <w:pStyle w:val="PersonalName"/>
                  <w:cnfStyle w:val="100000000000"/>
                  <w:rPr>
                    <w:rFonts w:ascii="Verdana" w:hAnsi="Verdana"/>
                    <w:sz w:val="36"/>
                    <w:szCs w:val="36"/>
                  </w:rPr>
                </w:pPr>
                <w:r w:rsidRPr="004E3E5A">
                  <w:rPr>
                    <w:color w:val="9FB8CD" w:themeColor="accent2"/>
                    <w:spacing w:val="10"/>
                    <w:sz w:val="36"/>
                    <w:szCs w:val="36"/>
                  </w:rPr>
                  <w:sym w:font="Wingdings 3" w:char="F07D"/>
                </w:r>
                <w:sdt>
                  <w:sdtPr>
                    <w:rPr>
                      <w:rFonts w:ascii="Verdana" w:hAnsi="Verdana"/>
                      <w:sz w:val="36"/>
                      <w:szCs w:val="36"/>
                    </w:rPr>
                    <w:id w:val="10979384"/>
                    <w:placeholder>
                      <w:docPart w:val="68CF4520D0A74337AB37D02D05BB1AAC"/>
                    </w:placeholder>
                    <w:dataBinding w:prefixMappings="xmlns:ns0='http://schemas.openxmlformats.org/package/2006/metadata/core-properties' xmlns:ns1='http://purl.org/dc/elements/1.1/'" w:xpath="/ns0:coreProperties[1]/ns1:creator[1]" w:storeItemID="{6C3C8BC8-F283-45AE-878A-BAB7291924A1}"/>
                    <w:text/>
                  </w:sdtPr>
                  <w:sdtContent>
                    <w:r w:rsidR="00992F62" w:rsidRPr="004E3E5A">
                      <w:rPr>
                        <w:rFonts w:ascii="Verdana" w:hAnsi="Verdana"/>
                        <w:sz w:val="36"/>
                        <w:szCs w:val="36"/>
                      </w:rPr>
                      <w:t>DANNY WILSON</w:t>
                    </w:r>
                  </w:sdtContent>
                </w:sdt>
              </w:p>
              <w:p w:rsidR="00795092" w:rsidRPr="004E3E5A" w:rsidRDefault="00795092" w:rsidP="00795092">
                <w:pPr>
                  <w:pStyle w:val="AddressText"/>
                  <w:cnfStyle w:val="100000000000"/>
                  <w:rPr>
                    <w:rFonts w:ascii="Verdana" w:hAnsi="Verdana"/>
                    <w:szCs w:val="18"/>
                  </w:rPr>
                </w:pPr>
                <w:r w:rsidRPr="004E3E5A">
                  <w:rPr>
                    <w:rFonts w:ascii="Verdana" w:hAnsi="Verdana"/>
                    <w:szCs w:val="18"/>
                  </w:rPr>
                  <w:t>4430 Po Valley Road</w:t>
                </w:r>
              </w:p>
              <w:p w:rsidR="002973F4" w:rsidRPr="004E3E5A" w:rsidRDefault="002973F4" w:rsidP="00795092">
                <w:pPr>
                  <w:pStyle w:val="AddressText"/>
                  <w:cnfStyle w:val="100000000000"/>
                  <w:rPr>
                    <w:rFonts w:ascii="Verdana" w:hAnsi="Verdana"/>
                    <w:szCs w:val="18"/>
                  </w:rPr>
                </w:pPr>
                <w:r w:rsidRPr="004E3E5A">
                  <w:rPr>
                    <w:rFonts w:ascii="Verdana" w:hAnsi="Verdana"/>
                    <w:szCs w:val="18"/>
                  </w:rPr>
                  <w:t>Network Support Company, DSTB</w:t>
                </w:r>
              </w:p>
              <w:p w:rsidR="002973F4" w:rsidRPr="004E3E5A" w:rsidRDefault="002973F4" w:rsidP="00795092">
                <w:pPr>
                  <w:pStyle w:val="AddressText"/>
                  <w:cnfStyle w:val="100000000000"/>
                  <w:rPr>
                    <w:rFonts w:ascii="Verdana" w:hAnsi="Verdana"/>
                    <w:szCs w:val="18"/>
                  </w:rPr>
                </w:pPr>
                <w:r w:rsidRPr="004E3E5A">
                  <w:rPr>
                    <w:rFonts w:ascii="Verdana" w:hAnsi="Verdana"/>
                    <w:szCs w:val="18"/>
                  </w:rPr>
                  <w:t>10</w:t>
                </w:r>
                <w:r w:rsidRPr="004E3E5A">
                  <w:rPr>
                    <w:rFonts w:ascii="Verdana" w:hAnsi="Verdana"/>
                    <w:szCs w:val="18"/>
                    <w:vertAlign w:val="superscript"/>
                  </w:rPr>
                  <w:t xml:space="preserve">th </w:t>
                </w:r>
                <w:r w:rsidRPr="004E3E5A">
                  <w:rPr>
                    <w:rFonts w:ascii="Verdana" w:hAnsi="Verdana"/>
                    <w:szCs w:val="18"/>
                  </w:rPr>
                  <w:t>MTN DIV (LI)</w:t>
                </w:r>
              </w:p>
              <w:p w:rsidR="00795092" w:rsidRPr="004E3E5A" w:rsidRDefault="00795092" w:rsidP="00795092">
                <w:pPr>
                  <w:pStyle w:val="AddressText"/>
                  <w:cnfStyle w:val="100000000000"/>
                  <w:rPr>
                    <w:rFonts w:ascii="Verdana" w:hAnsi="Verdana"/>
                    <w:szCs w:val="18"/>
                  </w:rPr>
                </w:pPr>
                <w:r w:rsidRPr="004E3E5A">
                  <w:rPr>
                    <w:rFonts w:ascii="Verdana" w:hAnsi="Verdana"/>
                    <w:szCs w:val="18"/>
                  </w:rPr>
                  <w:t>Fort Drum, NY  13602</w:t>
                </w:r>
              </w:p>
              <w:p w:rsidR="00012997" w:rsidRPr="004E3E5A" w:rsidRDefault="00AE1D56">
                <w:pPr>
                  <w:pStyle w:val="AddressText"/>
                  <w:cnfStyle w:val="100000000000"/>
                  <w:rPr>
                    <w:rFonts w:ascii="Verdana" w:hAnsi="Verdana"/>
                    <w:szCs w:val="18"/>
                  </w:rPr>
                </w:pPr>
                <w:r w:rsidRPr="004E3E5A">
                  <w:rPr>
                    <w:rFonts w:ascii="Verdana" w:hAnsi="Verdana"/>
                    <w:szCs w:val="18"/>
                  </w:rPr>
                  <w:t xml:space="preserve">Phone: </w:t>
                </w:r>
                <w:r w:rsidR="00795092" w:rsidRPr="004E3E5A">
                  <w:rPr>
                    <w:rFonts w:ascii="Verdana" w:hAnsi="Verdana"/>
                    <w:szCs w:val="18"/>
                  </w:rPr>
                  <w:t>240-553-0670 EX. 4100</w:t>
                </w:r>
              </w:p>
              <w:p w:rsidR="000674C0" w:rsidRPr="004E3E5A" w:rsidRDefault="00AE1D56" w:rsidP="002973F4">
                <w:pPr>
                  <w:pStyle w:val="AddressText"/>
                  <w:cnfStyle w:val="100000000000"/>
                  <w:rPr>
                    <w:rFonts w:ascii="Verdana" w:hAnsi="Verdana"/>
                    <w:szCs w:val="18"/>
                  </w:rPr>
                </w:pPr>
                <w:r w:rsidRPr="004E3E5A">
                  <w:rPr>
                    <w:rFonts w:ascii="Verdana" w:hAnsi="Verdana"/>
                    <w:szCs w:val="18"/>
                  </w:rPr>
                  <w:t xml:space="preserve">E-mail: </w:t>
                </w:r>
                <w:hyperlink r:id="rId9" w:history="1">
                  <w:r w:rsidR="000674C0" w:rsidRPr="004E3E5A">
                    <w:rPr>
                      <w:rStyle w:val="Hyperlink"/>
                      <w:rFonts w:ascii="Verdana" w:hAnsi="Verdana"/>
                      <w:szCs w:val="18"/>
                    </w:rPr>
                    <w:t>danny.wilson4@us.army.mil</w:t>
                  </w:r>
                </w:hyperlink>
              </w:p>
              <w:p w:rsidR="00992F62" w:rsidRDefault="00992F62" w:rsidP="002973F4">
                <w:pPr>
                  <w:pStyle w:val="AddressText"/>
                  <w:cnfStyle w:val="100000000000"/>
                  <w:rPr>
                    <w:sz w:val="24"/>
                  </w:rPr>
                </w:pPr>
              </w:p>
            </w:tc>
          </w:tr>
          <w:tr w:rsidR="001117F9" w:rsidTr="006C24D0">
            <w:trPr>
              <w:cnfStyle w:val="000000100000"/>
            </w:trPr>
            <w:tc>
              <w:tcPr>
                <w:cnfStyle w:val="001000000000"/>
                <w:tcW w:w="9576" w:type="dxa"/>
                <w:gridSpan w:val="2"/>
              </w:tcPr>
              <w:p w:rsidR="000674C0" w:rsidRPr="005C3B7A" w:rsidRDefault="000674C0" w:rsidP="000F22C1">
                <w:pPr>
                  <w:pStyle w:val="Section"/>
                  <w:rPr>
                    <w:rFonts w:ascii="Verdana" w:eastAsia="Batang" w:hAnsi="Verdana"/>
                  </w:rPr>
                </w:pPr>
              </w:p>
              <w:p w:rsidR="001117F9" w:rsidRPr="004E3E5A" w:rsidRDefault="001117F9" w:rsidP="000F22C1">
                <w:pPr>
                  <w:pStyle w:val="Section"/>
                  <w:rPr>
                    <w:rFonts w:ascii="Verdana" w:eastAsia="Batang" w:hAnsi="Verdana"/>
                    <w:sz w:val="22"/>
                    <w:szCs w:val="22"/>
                  </w:rPr>
                </w:pPr>
                <w:r w:rsidRPr="004E3E5A">
                  <w:rPr>
                    <w:rFonts w:ascii="Verdana" w:eastAsia="Batang" w:hAnsi="Verdana"/>
                    <w:sz w:val="22"/>
                    <w:szCs w:val="22"/>
                  </w:rPr>
                  <w:t>Objectives</w:t>
                </w:r>
              </w:p>
              <w:p w:rsidR="001117F9" w:rsidRPr="005C3B7A" w:rsidRDefault="001117F9" w:rsidP="000F22C1">
                <w:pPr>
                  <w:pStyle w:val="SubsectionText"/>
                  <w:jc w:val="both"/>
                  <w:rPr>
                    <w:rFonts w:ascii="Verdana" w:eastAsia="Batang" w:hAnsi="Verdana"/>
                    <w:sz w:val="18"/>
                    <w:szCs w:val="18"/>
                  </w:rPr>
                </w:pPr>
                <w:r w:rsidRPr="005C3B7A">
                  <w:rPr>
                    <w:rFonts w:ascii="Verdana" w:eastAsia="Batang" w:hAnsi="Verdana"/>
                    <w:sz w:val="18"/>
                    <w:szCs w:val="18"/>
                  </w:rPr>
                  <w:t xml:space="preserve">Obtain </w:t>
                </w:r>
                <w:r w:rsidR="00D07970">
                  <w:rPr>
                    <w:rFonts w:ascii="Verdana" w:eastAsia="Batang" w:hAnsi="Verdana"/>
                    <w:sz w:val="18"/>
                    <w:szCs w:val="18"/>
                  </w:rPr>
                  <w:t xml:space="preserve">employment as an </w:t>
                </w:r>
                <w:r w:rsidRPr="005C3B7A">
                  <w:rPr>
                    <w:rFonts w:ascii="Verdana" w:eastAsia="Batang" w:hAnsi="Verdana"/>
                    <w:sz w:val="18"/>
                    <w:szCs w:val="18"/>
                  </w:rPr>
                  <w:t>Educator</w:t>
                </w:r>
                <w:r w:rsidR="00D07970">
                  <w:rPr>
                    <w:rFonts w:ascii="Verdana" w:eastAsia="Batang" w:hAnsi="Verdana"/>
                    <w:sz w:val="18"/>
                    <w:szCs w:val="18"/>
                  </w:rPr>
                  <w:t xml:space="preserve"> in the Greater Atlanta area</w:t>
                </w:r>
                <w:r w:rsidRPr="005C3B7A">
                  <w:rPr>
                    <w:rFonts w:ascii="Verdana" w:eastAsia="Batang" w:hAnsi="Verdana"/>
                    <w:sz w:val="18"/>
                    <w:szCs w:val="18"/>
                  </w:rPr>
                  <w:t xml:space="preserve">.  To earn a Masters of Arts in Teaching degree in Mathematics and </w:t>
                </w:r>
                <w:r w:rsidR="00D07970">
                  <w:rPr>
                    <w:rFonts w:ascii="Verdana" w:eastAsia="Batang" w:hAnsi="Verdana"/>
                    <w:sz w:val="18"/>
                    <w:szCs w:val="18"/>
                  </w:rPr>
                  <w:t>attain</w:t>
                </w:r>
                <w:r w:rsidRPr="005C3B7A">
                  <w:rPr>
                    <w:rFonts w:ascii="Verdana" w:eastAsia="Batang" w:hAnsi="Verdana"/>
                    <w:sz w:val="18"/>
                    <w:szCs w:val="18"/>
                  </w:rPr>
                  <w:t xml:space="preserve"> a Renewable Teacher Certification in the state of Georgia.</w:t>
                </w:r>
              </w:p>
              <w:p w:rsidR="001117F9" w:rsidRPr="004E3E5A" w:rsidRDefault="001117F9" w:rsidP="000F22C1">
                <w:pPr>
                  <w:pStyle w:val="Section"/>
                  <w:rPr>
                    <w:rFonts w:ascii="Verdana" w:eastAsia="Batang" w:hAnsi="Verdana"/>
                    <w:sz w:val="22"/>
                    <w:szCs w:val="22"/>
                  </w:rPr>
                </w:pPr>
                <w:r w:rsidRPr="004E3E5A">
                  <w:rPr>
                    <w:rFonts w:ascii="Verdana" w:eastAsia="Batang" w:hAnsi="Verdana"/>
                    <w:sz w:val="22"/>
                    <w:szCs w:val="22"/>
                  </w:rPr>
                  <w:t>Education</w:t>
                </w:r>
              </w:p>
              <w:p w:rsidR="001117F9" w:rsidRPr="005C3B7A" w:rsidRDefault="001117F9" w:rsidP="000F22C1">
                <w:pPr>
                  <w:pStyle w:val="Subsection"/>
                  <w:rPr>
                    <w:rStyle w:val="SubsectionDateChar"/>
                    <w:rFonts w:ascii="Verdana" w:eastAsia="Batang" w:hAnsi="Verdana"/>
                    <w:sz w:val="20"/>
                  </w:rPr>
                </w:pPr>
                <w:r w:rsidRPr="005C3B7A">
                  <w:rPr>
                    <w:rFonts w:ascii="Verdana" w:eastAsia="Batang" w:hAnsi="Verdana"/>
                    <w:sz w:val="20"/>
                  </w:rPr>
                  <w:t xml:space="preserve">Bachelor of Science in Computer Science </w:t>
                </w:r>
                <w:r w:rsidRPr="005C3B7A">
                  <w:rPr>
                    <w:rStyle w:val="SubsectionDateChar"/>
                    <w:rFonts w:ascii="Verdana" w:eastAsia="Batang" w:hAnsi="Verdana"/>
                    <w:sz w:val="20"/>
                  </w:rPr>
                  <w:t>(</w:t>
                </w:r>
                <w:r w:rsidRPr="005C3B7A">
                  <w:rPr>
                    <w:rFonts w:ascii="Verdana" w:eastAsia="Batang" w:hAnsi="Verdana"/>
                    <w:b w:val="0"/>
                    <w:sz w:val="20"/>
                  </w:rPr>
                  <w:t>2001</w:t>
                </w:r>
                <w:r w:rsidRPr="005C3B7A">
                  <w:rPr>
                    <w:rStyle w:val="SubsectionDateChar"/>
                    <w:rFonts w:ascii="Verdana" w:eastAsia="Batang" w:hAnsi="Verdana"/>
                    <w:sz w:val="20"/>
                  </w:rPr>
                  <w:t>)</w:t>
                </w:r>
              </w:p>
              <w:p w:rsidR="001117F9" w:rsidRPr="005C3B7A" w:rsidRDefault="001117F9" w:rsidP="000F22C1">
                <w:pPr>
                  <w:pStyle w:val="Subsection"/>
                  <w:rPr>
                    <w:rFonts w:ascii="Verdana" w:eastAsia="Batang" w:hAnsi="Verdana"/>
                  </w:rPr>
                </w:pPr>
                <w:r w:rsidRPr="005C3B7A">
                  <w:rPr>
                    <w:rFonts w:ascii="Verdana" w:eastAsia="Batang" w:hAnsi="Verdana"/>
                    <w:sz w:val="20"/>
                  </w:rPr>
                  <w:t>South Carolina State University</w:t>
                </w:r>
                <w:r w:rsidRPr="005C3B7A">
                  <w:rPr>
                    <w:rFonts w:ascii="Verdana" w:eastAsia="Batang" w:hAnsi="Verdana"/>
                  </w:rPr>
                  <w:t xml:space="preserve">  </w:t>
                </w:r>
              </w:p>
              <w:p w:rsidR="001117F9" w:rsidRPr="005C3B7A" w:rsidRDefault="001117F9" w:rsidP="000F22C1">
                <w:pPr>
                  <w:pStyle w:val="ListBullet"/>
                  <w:numPr>
                    <w:ilvl w:val="0"/>
                    <w:numId w:val="1"/>
                  </w:numPr>
                  <w:jc w:val="both"/>
                  <w:rPr>
                    <w:rFonts w:ascii="Verdana" w:eastAsia="Batang" w:hAnsi="Verdana"/>
                    <w:sz w:val="18"/>
                    <w:szCs w:val="18"/>
                  </w:rPr>
                </w:pPr>
                <w:r w:rsidRPr="005C3B7A">
                  <w:rPr>
                    <w:rFonts w:ascii="Verdana" w:eastAsia="Batang" w:hAnsi="Verdana"/>
                    <w:sz w:val="18"/>
                    <w:szCs w:val="18"/>
                  </w:rPr>
                  <w:t>Accredited by the Sothern Association of Colleges and Schools, Commission on Colleges</w:t>
                </w:r>
              </w:p>
              <w:p w:rsidR="001117F9" w:rsidRPr="005C3B7A" w:rsidRDefault="001117F9" w:rsidP="000F22C1">
                <w:pPr>
                  <w:pStyle w:val="ListBullet"/>
                  <w:numPr>
                    <w:ilvl w:val="0"/>
                    <w:numId w:val="0"/>
                  </w:numPr>
                  <w:rPr>
                    <w:rFonts w:ascii="Verdana" w:eastAsia="Batang" w:hAnsi="Verdana"/>
                  </w:rPr>
                </w:pPr>
              </w:p>
              <w:p w:rsidR="001117F9" w:rsidRPr="004E3E5A" w:rsidRDefault="001117F9" w:rsidP="000F22C1">
                <w:pPr>
                  <w:pStyle w:val="Section"/>
                  <w:rPr>
                    <w:rFonts w:ascii="Verdana" w:eastAsia="Batang" w:hAnsi="Verdana"/>
                    <w:sz w:val="22"/>
                    <w:szCs w:val="22"/>
                  </w:rPr>
                </w:pPr>
                <w:r w:rsidRPr="004E3E5A">
                  <w:rPr>
                    <w:rFonts w:ascii="Verdana" w:eastAsia="Batang" w:hAnsi="Verdana"/>
                    <w:sz w:val="22"/>
                    <w:szCs w:val="22"/>
                  </w:rPr>
                  <w:t>Experience</w:t>
                </w:r>
              </w:p>
              <w:p w:rsidR="001117F9" w:rsidRPr="005C3B7A" w:rsidRDefault="001117F9" w:rsidP="000F22C1">
                <w:pPr>
                  <w:pStyle w:val="SubsectionDate"/>
                  <w:jc w:val="both"/>
                  <w:rPr>
                    <w:rFonts w:ascii="Verdana" w:eastAsia="Batang" w:hAnsi="Verdana"/>
                    <w:sz w:val="20"/>
                  </w:rPr>
                </w:pPr>
                <w:r w:rsidRPr="005C3B7A">
                  <w:rPr>
                    <w:rStyle w:val="SubsectionChar"/>
                    <w:rFonts w:ascii="Verdana" w:eastAsia="Batang" w:hAnsi="Verdana"/>
                    <w:b w:val="0"/>
                    <w:sz w:val="20"/>
                  </w:rPr>
                  <w:t>Signal Support Systems Specialist – Level 2 Sergeant</w:t>
                </w:r>
                <w:r w:rsidRPr="005C3B7A">
                  <w:rPr>
                    <w:rFonts w:ascii="Verdana" w:eastAsia="Batang" w:hAnsi="Verdana"/>
                    <w:sz w:val="20"/>
                  </w:rPr>
                  <w:t xml:space="preserve"> (March 2005 – Present)</w:t>
                </w:r>
              </w:p>
              <w:p w:rsidR="001117F9" w:rsidRPr="005C3B7A" w:rsidRDefault="001117F9" w:rsidP="000F22C1">
                <w:pPr>
                  <w:pStyle w:val="SubsectionDate"/>
                  <w:jc w:val="both"/>
                  <w:rPr>
                    <w:rFonts w:ascii="Verdana" w:eastAsia="Batang" w:hAnsi="Verdana"/>
                    <w:sz w:val="20"/>
                  </w:rPr>
                </w:pPr>
                <w:r w:rsidRPr="005C3B7A">
                  <w:rPr>
                    <w:rFonts w:ascii="Verdana" w:eastAsia="Batang" w:hAnsi="Verdana"/>
                    <w:sz w:val="20"/>
                  </w:rPr>
                  <w:t>United States Army (Fort Drum, NY)</w:t>
                </w:r>
              </w:p>
              <w:p w:rsidR="001117F9" w:rsidRPr="005C3B7A" w:rsidRDefault="001117F9" w:rsidP="000F22C1">
                <w:pPr>
                  <w:pStyle w:val="SubsectionText"/>
                  <w:jc w:val="both"/>
                  <w:rPr>
                    <w:rFonts w:ascii="Verdana" w:eastAsia="Batang" w:hAnsi="Verdana"/>
                    <w:color w:val="auto"/>
                    <w:sz w:val="18"/>
                    <w:szCs w:val="18"/>
                  </w:rPr>
                </w:pPr>
                <w:r w:rsidRPr="005C3B7A">
                  <w:rPr>
                    <w:rFonts w:ascii="Verdana" w:eastAsia="Batang" w:hAnsi="Verdana"/>
                    <w:color w:val="auto"/>
                    <w:sz w:val="18"/>
                    <w:szCs w:val="18"/>
                  </w:rPr>
                  <w:t>Supervises, installs, maintains and troubleshoots signal support systems and terminal devices, to include satellite, radio, wire, and battlefield automated systems and networks. Provides technical assistance and unit level training for automation, communication, and user owned and operated signal equipment. Disseminates and enforces information services policies. Prepares maintenance and supply</w:t>
                </w:r>
                <w:r w:rsidR="000D59D4">
                  <w:rPr>
                    <w:rFonts w:ascii="Verdana" w:eastAsia="Batang" w:hAnsi="Verdana"/>
                    <w:color w:val="auto"/>
                    <w:sz w:val="18"/>
                    <w:szCs w:val="18"/>
                  </w:rPr>
                  <w:t xml:space="preserve"> requests for unit level s</w:t>
                </w:r>
                <w:r w:rsidRPr="005C3B7A">
                  <w:rPr>
                    <w:rFonts w:ascii="Verdana" w:eastAsia="Batang" w:hAnsi="Verdana"/>
                    <w:color w:val="auto"/>
                    <w:sz w:val="18"/>
                    <w:szCs w:val="18"/>
                  </w:rPr>
                  <w:t>ignal support. Operates and performs preventive maintenance checks and services on assigned vehicles. Operates and performs preventive maintenance checks and services on assigned power generators.</w:t>
                </w:r>
              </w:p>
              <w:p w:rsidR="001117F9" w:rsidRPr="005C3B7A" w:rsidRDefault="001117F9" w:rsidP="000F22C1">
                <w:pPr>
                  <w:pStyle w:val="SubsectionDate"/>
                  <w:jc w:val="both"/>
                  <w:rPr>
                    <w:rFonts w:ascii="Verdana" w:eastAsia="Batang" w:hAnsi="Verdana"/>
                    <w:sz w:val="20"/>
                  </w:rPr>
                </w:pPr>
                <w:r w:rsidRPr="005C3B7A">
                  <w:rPr>
                    <w:rStyle w:val="SubsectionChar"/>
                    <w:rFonts w:ascii="Verdana" w:eastAsia="Batang" w:hAnsi="Verdana"/>
                    <w:b w:val="0"/>
                    <w:sz w:val="20"/>
                  </w:rPr>
                  <w:t xml:space="preserve">Support Technician – </w:t>
                </w:r>
                <w:r w:rsidRPr="005C3B7A">
                  <w:rPr>
                    <w:rFonts w:ascii="Verdana" w:eastAsia="Batang" w:hAnsi="Verdana"/>
                    <w:sz w:val="20"/>
                  </w:rPr>
                  <w:t>(March 2002 – June 2004)</w:t>
                </w:r>
              </w:p>
              <w:p w:rsidR="001117F9" w:rsidRPr="005C3B7A" w:rsidRDefault="001117F9" w:rsidP="000F22C1">
                <w:pPr>
                  <w:pStyle w:val="SubsectionDate"/>
                  <w:jc w:val="both"/>
                  <w:rPr>
                    <w:rFonts w:ascii="Verdana" w:eastAsia="Batang" w:hAnsi="Verdana"/>
                    <w:sz w:val="20"/>
                  </w:rPr>
                </w:pPr>
                <w:r w:rsidRPr="005C3B7A">
                  <w:rPr>
                    <w:rFonts w:ascii="Verdana" w:eastAsia="Batang" w:hAnsi="Verdana"/>
                    <w:sz w:val="20"/>
                  </w:rPr>
                  <w:t>Heartland Payment Systems (Frisco, TX)</w:t>
                </w:r>
              </w:p>
              <w:p w:rsidR="001117F9" w:rsidRPr="005C3B7A" w:rsidRDefault="001117F9" w:rsidP="000F22C1">
                <w:pPr>
                  <w:pStyle w:val="SubsectionText"/>
                  <w:jc w:val="both"/>
                  <w:rPr>
                    <w:rFonts w:ascii="Verdana" w:eastAsia="Batang" w:hAnsi="Verdana"/>
                    <w:color w:val="auto"/>
                    <w:sz w:val="18"/>
                    <w:szCs w:val="18"/>
                  </w:rPr>
                </w:pPr>
                <w:r w:rsidRPr="005C3B7A">
                  <w:rPr>
                    <w:rFonts w:ascii="Verdana" w:eastAsia="Batang" w:hAnsi="Verdana"/>
                    <w:color w:val="auto"/>
                    <w:sz w:val="18"/>
                    <w:szCs w:val="18"/>
                  </w:rPr>
                  <w:t>Monitor, maintain, and troubleshoot network, hardware, operating systems, and applications interfacing with or utilized within the service center.  Worked with Network Administrators to continue to improve the operational procedures of the department and track all surfaced issues.</w:t>
                </w:r>
              </w:p>
              <w:p w:rsidR="001117F9" w:rsidRPr="004E3E5A" w:rsidRDefault="001117F9" w:rsidP="000F22C1">
                <w:pPr>
                  <w:pStyle w:val="Section"/>
                  <w:rPr>
                    <w:rFonts w:ascii="Verdana" w:eastAsia="Batang" w:hAnsi="Verdana"/>
                    <w:sz w:val="22"/>
                    <w:szCs w:val="22"/>
                  </w:rPr>
                </w:pPr>
                <w:r w:rsidRPr="004E3E5A">
                  <w:rPr>
                    <w:rFonts w:ascii="Verdana" w:eastAsia="Batang" w:hAnsi="Verdana"/>
                    <w:sz w:val="22"/>
                    <w:szCs w:val="22"/>
                  </w:rPr>
                  <w:t>Skills</w:t>
                </w:r>
              </w:p>
              <w:p w:rsidR="001117F9" w:rsidRDefault="001117F9" w:rsidP="000F22C1">
                <w:pPr>
                  <w:pStyle w:val="ListBullet"/>
                  <w:numPr>
                    <w:ilvl w:val="0"/>
                    <w:numId w:val="1"/>
                  </w:numPr>
                  <w:jc w:val="both"/>
                  <w:rPr>
                    <w:rFonts w:ascii="Verdana" w:eastAsia="Batang" w:hAnsi="Verdana"/>
                    <w:color w:val="auto"/>
                    <w:sz w:val="18"/>
                    <w:szCs w:val="18"/>
                  </w:rPr>
                </w:pPr>
                <w:r w:rsidRPr="005C3B7A">
                  <w:rPr>
                    <w:rFonts w:ascii="Verdana" w:eastAsia="Batang" w:hAnsi="Verdana"/>
                    <w:color w:val="auto"/>
                    <w:sz w:val="18"/>
                    <w:szCs w:val="18"/>
                  </w:rPr>
                  <w:t xml:space="preserve">Possess the ability to install, repair, troubleshoot, and maintain electronic systems including PCs, Network Hardware and Software including Routers within Tactical Local Area Networks, Audio/Visual Equipment, KU Band Satellite Communications and GPS Receivers, Command Post Nodes, Joint Network Nodes, Mobile Antenna Systems, Mobile Subscriber Equipment, and High Frequency Radio Systems.  Also completion of Leadership training course (WLC) which focuses on essential skills in leadership, training, administration </w:t>
                </w:r>
                <w:r w:rsidR="00D07970">
                  <w:rPr>
                    <w:rFonts w:ascii="Verdana" w:eastAsia="Batang" w:hAnsi="Verdana"/>
                    <w:color w:val="auto"/>
                    <w:sz w:val="18"/>
                    <w:szCs w:val="18"/>
                  </w:rPr>
                  <w:t xml:space="preserve">and subordinate mentorship and </w:t>
                </w:r>
                <w:r w:rsidRPr="005C3B7A">
                  <w:rPr>
                    <w:rFonts w:ascii="Verdana" w:eastAsia="Batang" w:hAnsi="Verdana"/>
                    <w:color w:val="auto"/>
                    <w:sz w:val="18"/>
                    <w:szCs w:val="18"/>
                  </w:rPr>
                  <w:t>counseling, Battle Focus Training, Map Reading and Field Training.  I possess moderate Emergency Medical Training – Combat Lifesaver qualified.</w:t>
                </w:r>
              </w:p>
              <w:p w:rsidR="000A2C9B" w:rsidRDefault="000A2C9B" w:rsidP="000A2C9B">
                <w:pPr>
                  <w:pStyle w:val="ListBullet"/>
                  <w:numPr>
                    <w:ilvl w:val="0"/>
                    <w:numId w:val="0"/>
                  </w:numPr>
                  <w:ind w:left="360"/>
                  <w:jc w:val="both"/>
                  <w:rPr>
                    <w:rFonts w:ascii="Verdana" w:eastAsia="Batang" w:hAnsi="Verdana"/>
                    <w:color w:val="auto"/>
                    <w:sz w:val="18"/>
                    <w:szCs w:val="18"/>
                  </w:rPr>
                </w:pPr>
              </w:p>
              <w:p w:rsidR="00364152" w:rsidRPr="005C3B7A" w:rsidRDefault="00364152" w:rsidP="000F22C1">
                <w:pPr>
                  <w:pStyle w:val="ListBullet"/>
                  <w:numPr>
                    <w:ilvl w:val="0"/>
                    <w:numId w:val="1"/>
                  </w:numPr>
                  <w:jc w:val="both"/>
                  <w:rPr>
                    <w:rFonts w:ascii="Verdana" w:eastAsia="Batang" w:hAnsi="Verdana"/>
                    <w:color w:val="auto"/>
                    <w:sz w:val="18"/>
                    <w:szCs w:val="18"/>
                  </w:rPr>
                </w:pPr>
                <w:r>
                  <w:rPr>
                    <w:rFonts w:ascii="Verdana" w:eastAsia="Batang" w:hAnsi="Verdana"/>
                    <w:color w:val="auto"/>
                    <w:sz w:val="18"/>
                    <w:szCs w:val="18"/>
                  </w:rPr>
                  <w:t>Secret Security Clearance.</w:t>
                </w:r>
              </w:p>
            </w:tc>
          </w:tr>
        </w:tbl>
        <w:p w:rsidR="000674C0" w:rsidRPr="00A15EF6" w:rsidRDefault="000D5917" w:rsidP="00A15EF6">
          <w:pPr>
            <w:pStyle w:val="NoSpacing"/>
          </w:pPr>
        </w:p>
      </w:sdtContent>
    </w:sdt>
    <w:sectPr w:rsidR="000674C0" w:rsidRPr="00A15EF6" w:rsidSect="00795092">
      <w:pgSz w:w="12240" w:h="15840" w:code="1"/>
      <w:pgMar w:top="1440" w:right="1440" w:bottom="1440" w:left="1440" w:header="720" w:footer="720" w:gutter="0"/>
      <w:cols w:space="720"/>
      <w:vAlign w:val="center"/>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6385" w:rsidRDefault="001E6385">
      <w:pPr>
        <w:spacing w:after="0" w:line="240" w:lineRule="auto"/>
      </w:pPr>
      <w:r>
        <w:separator/>
      </w:r>
    </w:p>
  </w:endnote>
  <w:endnote w:type="continuationSeparator" w:id="1">
    <w:p w:rsidR="001E6385" w:rsidRDefault="001E63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6385" w:rsidRDefault="001E6385">
      <w:pPr>
        <w:spacing w:after="0" w:line="240" w:lineRule="auto"/>
      </w:pPr>
      <w:r>
        <w:separator/>
      </w:r>
    </w:p>
  </w:footnote>
  <w:footnote w:type="continuationSeparator" w:id="1">
    <w:p w:rsidR="001E6385" w:rsidRDefault="001E63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DE2132C"/>
    <w:lvl w:ilvl="0">
      <w:start w:val="1"/>
      <w:numFmt w:val="decimal"/>
      <w:lvlText w:val="%1."/>
      <w:lvlJc w:val="left"/>
      <w:pPr>
        <w:tabs>
          <w:tab w:val="num" w:pos="1800"/>
        </w:tabs>
        <w:ind w:left="1800" w:hanging="360"/>
      </w:pPr>
    </w:lvl>
  </w:abstractNum>
  <w:abstractNum w:abstractNumId="1">
    <w:nsid w:val="FFFFFF7D"/>
    <w:multiLevelType w:val="singleLevel"/>
    <w:tmpl w:val="5FB8AC54"/>
    <w:lvl w:ilvl="0">
      <w:start w:val="1"/>
      <w:numFmt w:val="decimal"/>
      <w:lvlText w:val="%1."/>
      <w:lvlJc w:val="left"/>
      <w:pPr>
        <w:tabs>
          <w:tab w:val="num" w:pos="1440"/>
        </w:tabs>
        <w:ind w:left="1440" w:hanging="360"/>
      </w:pPr>
    </w:lvl>
  </w:abstractNum>
  <w:abstractNum w:abstractNumId="2">
    <w:nsid w:val="FFFFFF7E"/>
    <w:multiLevelType w:val="singleLevel"/>
    <w:tmpl w:val="B69C04EA"/>
    <w:lvl w:ilvl="0">
      <w:start w:val="1"/>
      <w:numFmt w:val="decimal"/>
      <w:lvlText w:val="%1."/>
      <w:lvlJc w:val="left"/>
      <w:pPr>
        <w:tabs>
          <w:tab w:val="num" w:pos="1080"/>
        </w:tabs>
        <w:ind w:left="1080" w:hanging="360"/>
      </w:pPr>
    </w:lvl>
  </w:abstractNum>
  <w:abstractNum w:abstractNumId="3">
    <w:nsid w:val="FFFFFF7F"/>
    <w:multiLevelType w:val="singleLevel"/>
    <w:tmpl w:val="E4EA9C1E"/>
    <w:lvl w:ilvl="0">
      <w:start w:val="1"/>
      <w:numFmt w:val="decimal"/>
      <w:lvlText w:val="%1."/>
      <w:lvlJc w:val="left"/>
      <w:pPr>
        <w:tabs>
          <w:tab w:val="num" w:pos="720"/>
        </w:tabs>
        <w:ind w:left="720" w:hanging="360"/>
      </w:pPr>
    </w:lvl>
  </w:abstractNum>
  <w:abstractNum w:abstractNumId="4">
    <w:nsid w:val="FFFFFF80"/>
    <w:multiLevelType w:val="singleLevel"/>
    <w:tmpl w:val="3F0C434A"/>
    <w:lvl w:ilvl="0">
      <w:start w:val="1"/>
      <w:numFmt w:val="bullet"/>
      <w:pStyle w:val="ListBullet5"/>
      <w:lvlText w:val=""/>
      <w:lvlJc w:val="left"/>
      <w:pPr>
        <w:ind w:left="1800" w:hanging="360"/>
      </w:pPr>
      <w:rPr>
        <w:rFonts w:ascii="Symbol" w:hAnsi="Symbol" w:hint="default"/>
        <w:color w:val="9FB8CD" w:themeColor="accent2"/>
      </w:rPr>
    </w:lvl>
  </w:abstractNum>
  <w:abstractNum w:abstractNumId="5">
    <w:nsid w:val="FFFFFF81"/>
    <w:multiLevelType w:val="singleLevel"/>
    <w:tmpl w:val="78B8BCEC"/>
    <w:lvl w:ilvl="0">
      <w:start w:val="1"/>
      <w:numFmt w:val="bullet"/>
      <w:pStyle w:val="ListBullet4"/>
      <w:lvlText w:val=""/>
      <w:lvlJc w:val="left"/>
      <w:pPr>
        <w:ind w:left="1440" w:hanging="360"/>
      </w:pPr>
      <w:rPr>
        <w:rFonts w:ascii="Symbol" w:hAnsi="Symbol" w:hint="default"/>
        <w:outline w:val="0"/>
        <w:emboss w:val="0"/>
        <w:imprint w:val="0"/>
        <w:color w:val="628BAD" w:themeColor="accent2" w:themeShade="BF"/>
      </w:rPr>
    </w:lvl>
  </w:abstractNum>
  <w:abstractNum w:abstractNumId="6">
    <w:nsid w:val="FFFFFF82"/>
    <w:multiLevelType w:val="singleLevel"/>
    <w:tmpl w:val="3D9E3420"/>
    <w:lvl w:ilvl="0">
      <w:start w:val="1"/>
      <w:numFmt w:val="bullet"/>
      <w:pStyle w:val="ListBullet3"/>
      <w:lvlText w:val=""/>
      <w:lvlJc w:val="left"/>
      <w:pPr>
        <w:ind w:left="1080" w:hanging="360"/>
      </w:pPr>
      <w:rPr>
        <w:rFonts w:ascii="Wingdings 3" w:hAnsi="Wingdings 3" w:hint="default"/>
        <w:color w:val="808080" w:themeColor="background1" w:themeShade="80"/>
      </w:rPr>
    </w:lvl>
  </w:abstractNum>
  <w:abstractNum w:abstractNumId="7">
    <w:nsid w:val="FFFFFF83"/>
    <w:multiLevelType w:val="singleLevel"/>
    <w:tmpl w:val="5B846FA6"/>
    <w:lvl w:ilvl="0">
      <w:start w:val="1"/>
      <w:numFmt w:val="bullet"/>
      <w:pStyle w:val="ListBullet2"/>
      <w:lvlText w:val=""/>
      <w:lvlJc w:val="left"/>
      <w:pPr>
        <w:ind w:left="720" w:hanging="360"/>
      </w:pPr>
      <w:rPr>
        <w:rFonts w:ascii="Wingdings 3" w:hAnsi="Wingdings 3" w:hint="default"/>
        <w:color w:val="9FB8CD" w:themeColor="accent2"/>
      </w:rPr>
    </w:lvl>
  </w:abstractNum>
  <w:abstractNum w:abstractNumId="8">
    <w:nsid w:val="FFFFFF88"/>
    <w:multiLevelType w:val="singleLevel"/>
    <w:tmpl w:val="54E8AFAC"/>
    <w:lvl w:ilvl="0">
      <w:start w:val="1"/>
      <w:numFmt w:val="decimal"/>
      <w:lvlText w:val="%1."/>
      <w:lvlJc w:val="left"/>
      <w:pPr>
        <w:tabs>
          <w:tab w:val="num" w:pos="360"/>
        </w:tabs>
        <w:ind w:left="360" w:hanging="360"/>
      </w:pPr>
    </w:lvl>
  </w:abstractNum>
  <w:abstractNum w:abstractNumId="9">
    <w:nsid w:val="FFFFFF89"/>
    <w:multiLevelType w:val="singleLevel"/>
    <w:tmpl w:val="D4D80CFC"/>
    <w:lvl w:ilvl="0">
      <w:start w:val="1"/>
      <w:numFmt w:val="bullet"/>
      <w:pStyle w:val="ListBullet"/>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9"/>
  </w:num>
  <w:num w:numId="17">
    <w:abstractNumId w:val="7"/>
  </w:num>
  <w:num w:numId="18">
    <w:abstractNumId w:val="6"/>
  </w:num>
  <w:num w:numId="19">
    <w:abstractNumId w:val="5"/>
  </w:num>
  <w:num w:numId="20">
    <w:abstractNumId w:val="4"/>
  </w:num>
  <w:num w:numId="21">
    <w:abstractNumId w:val="9"/>
  </w:num>
  <w:num w:numId="22">
    <w:abstractNumId w:val="7"/>
  </w:num>
  <w:num w:numId="23">
    <w:abstractNumId w:val="6"/>
  </w:num>
  <w:num w:numId="24">
    <w:abstractNumId w:val="5"/>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GrammaticalErrors/>
  <w:attachedTemplate r:id="rId1"/>
  <w:styleLockQFSet/>
  <w:defaultTabStop w:val="720"/>
  <w:evenAndOddHeaders/>
  <w:drawingGridHorizontalSpacing w:val="100"/>
  <w:displayHorizontalDrawingGridEvery w:val="2"/>
  <w:characterSpacingControl w:val="doNotCompress"/>
  <w:savePreviewPicture/>
  <w:hdrShapeDefaults>
    <o:shapedefaults v:ext="edit" spidmax="2049"/>
  </w:hdrShapeDefaults>
  <w:footnotePr>
    <w:footnote w:id="0"/>
    <w:footnote w:id="1"/>
  </w:footnotePr>
  <w:endnotePr>
    <w:endnote w:id="0"/>
    <w:endnote w:id="1"/>
  </w:endnotePr>
  <w:compat>
    <w:doNotSnapToGridInCell/>
    <w:doNotWrapTextWithPunct/>
    <w:doNotUseEastAsianBreakRules/>
    <w:growAutofit/>
  </w:compat>
  <w:rsids>
    <w:rsidRoot w:val="00AE1D56"/>
    <w:rsid w:val="00012997"/>
    <w:rsid w:val="000674C0"/>
    <w:rsid w:val="00094B6E"/>
    <w:rsid w:val="000A2C9B"/>
    <w:rsid w:val="000C257F"/>
    <w:rsid w:val="000D5917"/>
    <w:rsid w:val="000D59D4"/>
    <w:rsid w:val="001117F9"/>
    <w:rsid w:val="001278AF"/>
    <w:rsid w:val="001E1626"/>
    <w:rsid w:val="001E6385"/>
    <w:rsid w:val="002908A8"/>
    <w:rsid w:val="002973F4"/>
    <w:rsid w:val="003551FD"/>
    <w:rsid w:val="00364152"/>
    <w:rsid w:val="00441878"/>
    <w:rsid w:val="004E3E5A"/>
    <w:rsid w:val="005110C2"/>
    <w:rsid w:val="005722D6"/>
    <w:rsid w:val="005C3B7A"/>
    <w:rsid w:val="006C24D0"/>
    <w:rsid w:val="00795092"/>
    <w:rsid w:val="00992F62"/>
    <w:rsid w:val="00A15EF6"/>
    <w:rsid w:val="00A67A20"/>
    <w:rsid w:val="00AE1D56"/>
    <w:rsid w:val="00BD34B4"/>
    <w:rsid w:val="00C57C5D"/>
    <w:rsid w:val="00D07970"/>
    <w:rsid w:val="00E201D7"/>
    <w:rsid w:val="00E57B36"/>
    <w:rsid w:val="00FF769A"/>
  </w:rsids>
  <m:mathPr>
    <m:mathFont m:val="Cambria Math"/>
    <m:brkBin m:val="before"/>
    <m:brkBinSub m:val="--"/>
    <m:smallFrac m:val="off"/>
    <m:dispDef/>
    <m:lMargin m:val="0"/>
    <m:rMargin m:val="0"/>
    <m:defJc m:val="centerGroup"/>
    <m:wrapIndent m:val="1440"/>
    <m:intLim m:val="undOvr"/>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caption" w:semiHidden="0" w:uiPriority="35" w:unhideWhenUsed="0" w:qFormat="1"/>
    <w:lsdException w:name="List Bullet" w:uiPriority="36" w:qFormat="1"/>
    <w:lsdException w:name="List Bullet 2" w:uiPriority="36" w:qFormat="1"/>
    <w:lsdException w:name="List Bullet 3" w:uiPriority="36" w:qFormat="1"/>
    <w:lsdException w:name="List Bullet 4" w:uiPriority="36" w:qFormat="1"/>
    <w:lsdException w:name="List Bullet 5" w:uiPriority="36" w:qFormat="1"/>
    <w:lsdException w:name="Title" w:semiHidden="0" w:uiPriority="10" w:unhideWhenUsed="0" w:qFormat="1"/>
    <w:lsdException w:name="Default Paragraph Font" w:uiPriority="1"/>
    <w:lsdException w:name="Subtitle" w:semiHidden="0" w:uiPriority="11" w:unhideWhenUsed="0" w:qFormat="1"/>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nhideWhenUsed="0" w:qFormat="1"/>
    <w:lsdException w:name="Light Shading" w:semiHidden="0" w:uiPriority="40" w:unhideWhenUsed="0"/>
    <w:lsdException w:name="Light List" w:semiHidden="0" w:uiPriority="40" w:unhideWhenUsed="0"/>
    <w:lsdException w:name="Light Grid" w:semiHidden="0" w:uiPriority="40" w:unhideWhenUsed="0"/>
    <w:lsdException w:name="Medium Shading 1" w:semiHidden="0" w:uiPriority="40" w:unhideWhenUsed="0"/>
    <w:lsdException w:name="Medium Shading 2" w:semiHidden="0" w:uiPriority="40" w:unhideWhenUsed="0"/>
    <w:lsdException w:name="Medium List 1" w:semiHidden="0" w:uiPriority="40" w:unhideWhenUsed="0"/>
    <w:lsdException w:name="Medium List 2" w:semiHidden="0" w:uiPriority="40" w:unhideWhenUsed="0"/>
    <w:lsdException w:name="Medium Grid 1" w:semiHidden="0" w:uiPriority="40" w:unhideWhenUsed="0"/>
    <w:lsdException w:name="Medium Grid 2" w:semiHidden="0" w:uiPriority="40" w:unhideWhenUsed="0"/>
    <w:lsdException w:name="Medium Grid 3" w:semiHidden="0" w:uiPriority="40" w:unhideWhenUsed="0"/>
    <w:lsdException w:name="Dark List" w:semiHidden="0" w:uiPriority="40" w:unhideWhenUsed="0"/>
    <w:lsdException w:name="Colorful Shading" w:semiHidden="0" w:uiPriority="40" w:unhideWhenUsed="0"/>
    <w:lsdException w:name="Colorful List" w:semiHidden="0" w:uiPriority="40" w:unhideWhenUsed="0"/>
    <w:lsdException w:name="Colorful Grid" w:semiHidden="0" w:uiPriority="40" w:unhideWhenUsed="0"/>
    <w:lsdException w:name="Light Shading Accent 1" w:semiHidden="0" w:uiPriority="41" w:unhideWhenUsed="0"/>
    <w:lsdException w:name="Light List Accent 1" w:semiHidden="0" w:uiPriority="41" w:unhideWhenUsed="0"/>
    <w:lsdException w:name="Light Grid Accent 1" w:semiHidden="0" w:uiPriority="41" w:unhideWhenUsed="0"/>
    <w:lsdException w:name="Medium Shading 1 Accent 1" w:semiHidden="0" w:uiPriority="41" w:unhideWhenUsed="0"/>
    <w:lsdException w:name="Medium Shading 2 Accent 1" w:semiHidden="0" w:uiPriority="41" w:unhideWhenUsed="0"/>
    <w:lsdException w:name="Medium List 1 Accent 1" w:semiHidden="0" w:uiPriority="41"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2997"/>
    <w:rPr>
      <w:rFonts w:cs="Times New Roman"/>
      <w:color w:val="000000" w:themeColor="text1"/>
      <w:sz w:val="20"/>
      <w:szCs w:val="20"/>
      <w:lang w:eastAsia="ja-JP"/>
    </w:rPr>
  </w:style>
  <w:style w:type="paragraph" w:styleId="Heading1">
    <w:name w:val="heading 1"/>
    <w:basedOn w:val="Normal"/>
    <w:next w:val="Normal"/>
    <w:link w:val="Heading1Char"/>
    <w:uiPriority w:val="9"/>
    <w:semiHidden/>
    <w:unhideWhenUsed/>
    <w:rsid w:val="00012997"/>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color w:val="FFFFFF" w:themeColor="background1"/>
      <w:spacing w:val="5"/>
      <w:szCs w:val="32"/>
    </w:rPr>
  </w:style>
  <w:style w:type="paragraph" w:styleId="Heading2">
    <w:name w:val="heading 2"/>
    <w:basedOn w:val="Normal"/>
    <w:next w:val="Normal"/>
    <w:link w:val="Heading2Char"/>
    <w:uiPriority w:val="9"/>
    <w:semiHidden/>
    <w:unhideWhenUsed/>
    <w:qFormat/>
    <w:rsid w:val="00012997"/>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Heading3">
    <w:name w:val="heading 3"/>
    <w:basedOn w:val="Normal"/>
    <w:next w:val="Normal"/>
    <w:link w:val="Heading3Char"/>
    <w:uiPriority w:val="9"/>
    <w:semiHidden/>
    <w:unhideWhenUsed/>
    <w:qFormat/>
    <w:rsid w:val="00012997"/>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semiHidden/>
    <w:unhideWhenUsed/>
    <w:qFormat/>
    <w:rsid w:val="00012997"/>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semiHidden/>
    <w:unhideWhenUsed/>
    <w:qFormat/>
    <w:rsid w:val="00012997"/>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semiHidden/>
    <w:unhideWhenUsed/>
    <w:qFormat/>
    <w:rsid w:val="00012997"/>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rsid w:val="00012997"/>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rsid w:val="00012997"/>
    <w:pPr>
      <w:spacing w:before="200" w:after="80"/>
      <w:outlineLvl w:val="7"/>
    </w:pPr>
    <w:rPr>
      <w:rFonts w:asciiTheme="majorHAnsi" w:hAnsiTheme="majorHAnsi"/>
      <w:color w:val="9FB8CD" w:themeColor="accent2"/>
      <w:sz w:val="18"/>
    </w:rPr>
  </w:style>
  <w:style w:type="paragraph" w:styleId="Heading9">
    <w:name w:val="heading 9"/>
    <w:basedOn w:val="Normal"/>
    <w:next w:val="Normal"/>
    <w:link w:val="Heading9Char"/>
    <w:uiPriority w:val="9"/>
    <w:semiHidden/>
    <w:unhideWhenUsed/>
    <w:qFormat/>
    <w:rsid w:val="00012997"/>
    <w:pPr>
      <w:spacing w:before="200" w:after="80"/>
      <w:outlineLvl w:val="8"/>
    </w:pPr>
    <w:rPr>
      <w:rFonts w:asciiTheme="majorHAnsi" w:hAnsiTheme="majorHAnsi"/>
      <w:i/>
      <w:color w:val="9FB8CD" w:themeColor="accent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01299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basedOn w:val="Normal"/>
    <w:link w:val="NoSpacingChar"/>
    <w:uiPriority w:val="99"/>
    <w:qFormat/>
    <w:rsid w:val="00012997"/>
    <w:pPr>
      <w:spacing w:after="0" w:line="240" w:lineRule="auto"/>
    </w:pPr>
  </w:style>
  <w:style w:type="paragraph" w:styleId="Header">
    <w:name w:val="header"/>
    <w:basedOn w:val="Normal"/>
    <w:link w:val="HeaderChar"/>
    <w:uiPriority w:val="99"/>
    <w:unhideWhenUsed/>
    <w:rsid w:val="00012997"/>
    <w:pPr>
      <w:tabs>
        <w:tab w:val="center" w:pos="4320"/>
        <w:tab w:val="right" w:pos="8640"/>
      </w:tabs>
    </w:pPr>
  </w:style>
  <w:style w:type="character" w:customStyle="1" w:styleId="HeaderChar">
    <w:name w:val="Header Char"/>
    <w:basedOn w:val="DefaultParagraphFont"/>
    <w:link w:val="Header"/>
    <w:uiPriority w:val="99"/>
    <w:rsid w:val="00012997"/>
    <w:rPr>
      <w:rFonts w:cs="Times New Roman"/>
      <w:color w:val="000000" w:themeColor="text1"/>
      <w:sz w:val="20"/>
      <w:szCs w:val="20"/>
      <w:lang w:eastAsia="ja-JP"/>
    </w:rPr>
  </w:style>
  <w:style w:type="paragraph" w:styleId="Footer">
    <w:name w:val="footer"/>
    <w:basedOn w:val="Normal"/>
    <w:link w:val="FooterChar"/>
    <w:uiPriority w:val="99"/>
    <w:unhideWhenUsed/>
    <w:rsid w:val="00012997"/>
    <w:pPr>
      <w:tabs>
        <w:tab w:val="center" w:pos="4320"/>
        <w:tab w:val="right" w:pos="8640"/>
      </w:tabs>
    </w:pPr>
  </w:style>
  <w:style w:type="character" w:customStyle="1" w:styleId="FooterChar">
    <w:name w:val="Footer Char"/>
    <w:basedOn w:val="DefaultParagraphFont"/>
    <w:link w:val="Footer"/>
    <w:uiPriority w:val="99"/>
    <w:rsid w:val="00012997"/>
    <w:rPr>
      <w:rFonts w:cs="Times New Roman"/>
      <w:color w:val="000000" w:themeColor="text1"/>
      <w:sz w:val="20"/>
      <w:szCs w:val="20"/>
      <w:lang w:eastAsia="ja-JP"/>
    </w:rPr>
  </w:style>
  <w:style w:type="paragraph" w:styleId="BalloonText">
    <w:name w:val="Balloon Text"/>
    <w:basedOn w:val="Normal"/>
    <w:link w:val="BalloonTextChar"/>
    <w:uiPriority w:val="99"/>
    <w:semiHidden/>
    <w:unhideWhenUsed/>
    <w:rsid w:val="00012997"/>
    <w:rPr>
      <w:rFonts w:ascii="Tahoma" w:hAnsi="Tahoma" w:cs="Tahoma"/>
      <w:sz w:val="16"/>
      <w:szCs w:val="16"/>
    </w:rPr>
  </w:style>
  <w:style w:type="character" w:customStyle="1" w:styleId="BalloonTextChar">
    <w:name w:val="Balloon Text Char"/>
    <w:basedOn w:val="DefaultParagraphFont"/>
    <w:link w:val="BalloonText"/>
    <w:uiPriority w:val="99"/>
    <w:semiHidden/>
    <w:rsid w:val="00012997"/>
    <w:rPr>
      <w:rFonts w:ascii="Tahoma" w:hAnsi="Tahoma" w:cs="Tahoma"/>
      <w:color w:val="000000" w:themeColor="text1"/>
      <w:sz w:val="16"/>
      <w:szCs w:val="16"/>
      <w:lang w:eastAsia="ja-JP"/>
    </w:rPr>
  </w:style>
  <w:style w:type="paragraph" w:styleId="ListBullet">
    <w:name w:val="List Bullet"/>
    <w:basedOn w:val="Normal"/>
    <w:uiPriority w:val="36"/>
    <w:unhideWhenUsed/>
    <w:qFormat/>
    <w:rsid w:val="00012997"/>
    <w:pPr>
      <w:numPr>
        <w:numId w:val="21"/>
      </w:numPr>
      <w:spacing w:after="120"/>
      <w:contextualSpacing/>
    </w:pPr>
  </w:style>
  <w:style w:type="paragraph" w:customStyle="1" w:styleId="Section">
    <w:name w:val="Section"/>
    <w:basedOn w:val="Normal"/>
    <w:next w:val="Normal"/>
    <w:link w:val="SectionChar"/>
    <w:uiPriority w:val="1"/>
    <w:qFormat/>
    <w:rsid w:val="00012997"/>
    <w:pPr>
      <w:spacing w:after="120" w:line="240" w:lineRule="auto"/>
      <w:contextualSpacing/>
    </w:pPr>
    <w:rPr>
      <w:rFonts w:asciiTheme="majorHAnsi" w:hAnsiTheme="majorHAnsi"/>
      <w:b/>
      <w:color w:val="9FB8CD" w:themeColor="accent2"/>
      <w:sz w:val="24"/>
    </w:rPr>
  </w:style>
  <w:style w:type="paragraph" w:customStyle="1" w:styleId="Subsection">
    <w:name w:val="Subsection"/>
    <w:basedOn w:val="Normal"/>
    <w:link w:val="SubsectionChar"/>
    <w:uiPriority w:val="3"/>
    <w:qFormat/>
    <w:rsid w:val="00012997"/>
    <w:pPr>
      <w:spacing w:before="40" w:after="80" w:line="240" w:lineRule="auto"/>
    </w:pPr>
    <w:rPr>
      <w:rFonts w:asciiTheme="majorHAnsi" w:hAnsiTheme="majorHAnsi"/>
      <w:b/>
      <w:color w:val="727CA3" w:themeColor="accent1"/>
      <w:sz w:val="18"/>
    </w:rPr>
  </w:style>
  <w:style w:type="paragraph" w:styleId="Quote">
    <w:name w:val="Quote"/>
    <w:basedOn w:val="Normal"/>
    <w:link w:val="QuoteChar"/>
    <w:uiPriority w:val="29"/>
    <w:qFormat/>
    <w:rsid w:val="00012997"/>
    <w:rPr>
      <w:i/>
      <w:color w:val="7F7F7F" w:themeColor="background1" w:themeShade="7F"/>
    </w:rPr>
  </w:style>
  <w:style w:type="character" w:customStyle="1" w:styleId="QuoteChar">
    <w:name w:val="Quote Char"/>
    <w:basedOn w:val="DefaultParagraphFont"/>
    <w:link w:val="Quote"/>
    <w:uiPriority w:val="29"/>
    <w:rsid w:val="00012997"/>
    <w:rPr>
      <w:rFonts w:cs="Times New Roman"/>
      <w:i/>
      <w:color w:val="7F7F7F" w:themeColor="background1" w:themeShade="7F"/>
      <w:sz w:val="20"/>
      <w:szCs w:val="20"/>
      <w:lang w:eastAsia="ja-JP"/>
    </w:rPr>
  </w:style>
  <w:style w:type="character" w:customStyle="1" w:styleId="Heading2Char">
    <w:name w:val="Heading 2 Char"/>
    <w:basedOn w:val="DefaultParagraphFont"/>
    <w:link w:val="Heading2"/>
    <w:uiPriority w:val="9"/>
    <w:semiHidden/>
    <w:rsid w:val="00012997"/>
    <w:rPr>
      <w:rFonts w:asciiTheme="majorHAnsi" w:hAnsiTheme="majorHAnsi" w:cs="Times New Roman"/>
      <w:color w:val="628BAD" w:themeColor="accent2" w:themeShade="BF"/>
      <w:spacing w:val="5"/>
      <w:sz w:val="20"/>
      <w:szCs w:val="28"/>
      <w:lang w:eastAsia="ja-JP"/>
    </w:rPr>
  </w:style>
  <w:style w:type="paragraph" w:customStyle="1" w:styleId="PersonalName">
    <w:name w:val="Personal Name"/>
    <w:basedOn w:val="NoSpacing"/>
    <w:link w:val="PersonalNameChar"/>
    <w:uiPriority w:val="1"/>
    <w:qFormat/>
    <w:rsid w:val="00012997"/>
    <w:pPr>
      <w:jc w:val="right"/>
    </w:pPr>
    <w:rPr>
      <w:rFonts w:asciiTheme="majorHAnsi" w:hAnsiTheme="majorHAnsi"/>
      <w:noProof/>
      <w:color w:val="525A7D" w:themeColor="accent1" w:themeShade="BF"/>
      <w:sz w:val="40"/>
      <w:szCs w:val="40"/>
    </w:rPr>
  </w:style>
  <w:style w:type="paragraph" w:styleId="ListBullet2">
    <w:name w:val="List Bullet 2"/>
    <w:basedOn w:val="Normal"/>
    <w:uiPriority w:val="36"/>
    <w:unhideWhenUsed/>
    <w:qFormat/>
    <w:rsid w:val="00012997"/>
    <w:pPr>
      <w:numPr>
        <w:numId w:val="22"/>
      </w:numPr>
      <w:spacing w:after="120"/>
      <w:contextualSpacing/>
    </w:pPr>
  </w:style>
  <w:style w:type="character" w:styleId="Hyperlink">
    <w:name w:val="Hyperlink"/>
    <w:basedOn w:val="DefaultParagraphFont"/>
    <w:uiPriority w:val="99"/>
    <w:unhideWhenUsed/>
    <w:rsid w:val="00012997"/>
    <w:rPr>
      <w:color w:val="B292CA" w:themeColor="hyperlink"/>
      <w:u w:val="single"/>
    </w:rPr>
  </w:style>
  <w:style w:type="character" w:styleId="BookTitle">
    <w:name w:val="Book Title"/>
    <w:basedOn w:val="DefaultParagraphFont"/>
    <w:uiPriority w:val="33"/>
    <w:qFormat/>
    <w:rsid w:val="00012997"/>
    <w:rPr>
      <w:rFonts w:asciiTheme="majorHAnsi" w:hAnsiTheme="majorHAnsi" w:cs="Times New Roman"/>
      <w:i/>
      <w:color w:val="8E736A" w:themeColor="accent6"/>
      <w:sz w:val="20"/>
      <w:szCs w:val="20"/>
    </w:rPr>
  </w:style>
  <w:style w:type="paragraph" w:styleId="Caption">
    <w:name w:val="caption"/>
    <w:basedOn w:val="Normal"/>
    <w:next w:val="Normal"/>
    <w:uiPriority w:val="35"/>
    <w:unhideWhenUsed/>
    <w:rsid w:val="00012997"/>
    <w:pPr>
      <w:spacing w:after="0" w:line="240" w:lineRule="auto"/>
    </w:pPr>
    <w:rPr>
      <w:rFonts w:asciiTheme="majorHAnsi" w:hAnsiTheme="majorHAnsi"/>
      <w:bCs/>
      <w:color w:val="9FB8CD" w:themeColor="accent2"/>
      <w:sz w:val="16"/>
      <w:szCs w:val="18"/>
    </w:rPr>
  </w:style>
  <w:style w:type="character" w:styleId="Emphasis">
    <w:name w:val="Emphasis"/>
    <w:uiPriority w:val="20"/>
    <w:qFormat/>
    <w:rsid w:val="00012997"/>
    <w:rPr>
      <w:b/>
      <w:i/>
      <w:spacing w:val="0"/>
    </w:rPr>
  </w:style>
  <w:style w:type="character" w:customStyle="1" w:styleId="NoSpacingChar">
    <w:name w:val="No Spacing Char"/>
    <w:basedOn w:val="DefaultParagraphFont"/>
    <w:link w:val="NoSpacing"/>
    <w:uiPriority w:val="99"/>
    <w:rsid w:val="00012997"/>
    <w:rPr>
      <w:rFonts w:cs="Times New Roman"/>
      <w:color w:val="000000" w:themeColor="text1"/>
      <w:sz w:val="20"/>
      <w:szCs w:val="20"/>
      <w:lang w:eastAsia="ja-JP"/>
    </w:rPr>
  </w:style>
  <w:style w:type="character" w:customStyle="1" w:styleId="Heading1Char">
    <w:name w:val="Heading 1 Char"/>
    <w:basedOn w:val="DefaultParagraphFont"/>
    <w:link w:val="Heading1"/>
    <w:uiPriority w:val="9"/>
    <w:semiHidden/>
    <w:rsid w:val="00012997"/>
    <w:rPr>
      <w:rFonts w:asciiTheme="majorHAnsi" w:hAnsiTheme="majorHAnsi" w:cs="Times New Roman"/>
      <w:color w:val="FFFFFF" w:themeColor="background1"/>
      <w:spacing w:val="5"/>
      <w:sz w:val="20"/>
      <w:szCs w:val="32"/>
      <w:shd w:val="clear" w:color="auto" w:fill="9FB8CD" w:themeFill="accent2"/>
      <w:lang w:eastAsia="ja-JP"/>
    </w:rPr>
  </w:style>
  <w:style w:type="character" w:customStyle="1" w:styleId="Heading3Char">
    <w:name w:val="Heading 3 Char"/>
    <w:basedOn w:val="DefaultParagraphFont"/>
    <w:link w:val="Heading3"/>
    <w:uiPriority w:val="9"/>
    <w:semiHidden/>
    <w:rsid w:val="00012997"/>
    <w:rPr>
      <w:rFonts w:asciiTheme="majorHAnsi" w:hAnsiTheme="majorHAnsi" w:cs="Times New Roman"/>
      <w:color w:val="595959" w:themeColor="text1" w:themeTint="A6"/>
      <w:spacing w:val="5"/>
      <w:sz w:val="20"/>
      <w:szCs w:val="24"/>
      <w:lang w:eastAsia="ja-JP"/>
    </w:rPr>
  </w:style>
  <w:style w:type="character" w:customStyle="1" w:styleId="Heading4Char">
    <w:name w:val="Heading 4 Char"/>
    <w:basedOn w:val="DefaultParagraphFont"/>
    <w:link w:val="Heading4"/>
    <w:uiPriority w:val="9"/>
    <w:semiHidden/>
    <w:rsid w:val="00012997"/>
    <w:rPr>
      <w:rFonts w:asciiTheme="majorHAnsi" w:hAnsiTheme="majorHAnsi" w:cs="Times New Roman"/>
      <w:color w:val="595959" w:themeColor="text1" w:themeTint="A6"/>
      <w:sz w:val="20"/>
      <w:lang w:eastAsia="ja-JP"/>
    </w:rPr>
  </w:style>
  <w:style w:type="character" w:customStyle="1" w:styleId="Heading5Char">
    <w:name w:val="Heading 5 Char"/>
    <w:basedOn w:val="DefaultParagraphFont"/>
    <w:link w:val="Heading5"/>
    <w:uiPriority w:val="9"/>
    <w:semiHidden/>
    <w:rsid w:val="00012997"/>
    <w:rPr>
      <w:rFonts w:asciiTheme="majorHAnsi" w:hAnsiTheme="majorHAnsi" w:cs="Times New Roman"/>
      <w:color w:val="404040" w:themeColor="text1" w:themeTint="BF"/>
      <w:sz w:val="20"/>
      <w:szCs w:val="26"/>
      <w:lang w:eastAsia="ja-JP"/>
    </w:rPr>
  </w:style>
  <w:style w:type="character" w:customStyle="1" w:styleId="Heading6Char">
    <w:name w:val="Heading 6 Char"/>
    <w:basedOn w:val="DefaultParagraphFont"/>
    <w:link w:val="Heading6"/>
    <w:uiPriority w:val="9"/>
    <w:semiHidden/>
    <w:rsid w:val="00012997"/>
    <w:rPr>
      <w:rFonts w:asciiTheme="majorHAnsi" w:hAnsiTheme="majorHAnsi" w:cs="Times New Roman"/>
      <w:b/>
      <w:color w:val="7F7F7F" w:themeColor="background1" w:themeShade="7F"/>
      <w:sz w:val="18"/>
      <w:szCs w:val="20"/>
      <w:lang w:eastAsia="ja-JP"/>
    </w:rPr>
  </w:style>
  <w:style w:type="character" w:customStyle="1" w:styleId="Heading7Char">
    <w:name w:val="Heading 7 Char"/>
    <w:basedOn w:val="DefaultParagraphFont"/>
    <w:link w:val="Heading7"/>
    <w:uiPriority w:val="9"/>
    <w:semiHidden/>
    <w:rsid w:val="00012997"/>
    <w:rPr>
      <w:rFonts w:asciiTheme="majorHAnsi" w:hAnsiTheme="majorHAnsi" w:cs="Times New Roman"/>
      <w:b/>
      <w:i/>
      <w:color w:val="808080" w:themeColor="background1" w:themeShade="80"/>
      <w:sz w:val="18"/>
      <w:szCs w:val="20"/>
      <w:lang w:eastAsia="ja-JP"/>
    </w:rPr>
  </w:style>
  <w:style w:type="character" w:customStyle="1" w:styleId="Heading8Char">
    <w:name w:val="Heading 8 Char"/>
    <w:basedOn w:val="DefaultParagraphFont"/>
    <w:link w:val="Heading8"/>
    <w:uiPriority w:val="9"/>
    <w:semiHidden/>
    <w:rsid w:val="00012997"/>
    <w:rPr>
      <w:rFonts w:asciiTheme="majorHAnsi" w:hAnsiTheme="majorHAnsi" w:cs="Times New Roman"/>
      <w:color w:val="9FB8CD" w:themeColor="accent2"/>
      <w:sz w:val="18"/>
      <w:szCs w:val="20"/>
      <w:lang w:eastAsia="ja-JP"/>
    </w:rPr>
  </w:style>
  <w:style w:type="character" w:customStyle="1" w:styleId="Heading9Char">
    <w:name w:val="Heading 9 Char"/>
    <w:basedOn w:val="DefaultParagraphFont"/>
    <w:link w:val="Heading9"/>
    <w:uiPriority w:val="9"/>
    <w:semiHidden/>
    <w:rsid w:val="00012997"/>
    <w:rPr>
      <w:rFonts w:asciiTheme="majorHAnsi" w:hAnsiTheme="majorHAnsi" w:cs="Times New Roman"/>
      <w:i/>
      <w:color w:val="9FB8CD" w:themeColor="accent2"/>
      <w:sz w:val="18"/>
      <w:szCs w:val="20"/>
      <w:lang w:eastAsia="ja-JP"/>
    </w:rPr>
  </w:style>
  <w:style w:type="character" w:styleId="IntenseEmphasis">
    <w:name w:val="Intense Emphasis"/>
    <w:basedOn w:val="DefaultParagraphFont"/>
    <w:uiPriority w:val="21"/>
    <w:qFormat/>
    <w:rsid w:val="00012997"/>
    <w:rPr>
      <w:rFonts w:cs="Times New Roman"/>
      <w:b/>
      <w:i/>
      <w:color w:val="BAC737" w:themeColor="accent3" w:themeShade="BF"/>
      <w:sz w:val="20"/>
      <w:szCs w:val="20"/>
    </w:rPr>
  </w:style>
  <w:style w:type="paragraph" w:styleId="IntenseQuote">
    <w:name w:val="Intense Quote"/>
    <w:basedOn w:val="Normal"/>
    <w:link w:val="IntenseQuoteChar"/>
    <w:uiPriority w:val="30"/>
    <w:qFormat/>
    <w:rsid w:val="00012997"/>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sid w:val="00012997"/>
    <w:rPr>
      <w:rFonts w:asciiTheme="majorHAnsi" w:hAnsiTheme="majorHAnsi" w:cs="Times New Roman"/>
      <w:i/>
      <w:color w:val="FFFFFF" w:themeColor="background1"/>
      <w:sz w:val="20"/>
      <w:szCs w:val="20"/>
      <w:shd w:val="clear" w:color="auto" w:fill="9FB8CD" w:themeFill="accent2"/>
      <w:lang w:eastAsia="ja-JP"/>
    </w:rPr>
  </w:style>
  <w:style w:type="character" w:styleId="IntenseReference">
    <w:name w:val="Intense Reference"/>
    <w:basedOn w:val="DefaultParagraphFont"/>
    <w:uiPriority w:val="32"/>
    <w:qFormat/>
    <w:rsid w:val="00012997"/>
    <w:rPr>
      <w:rFonts w:cs="Times New Roman"/>
      <w:b/>
      <w:color w:val="525A7D" w:themeColor="accent1" w:themeShade="BF"/>
      <w:sz w:val="20"/>
      <w:szCs w:val="20"/>
      <w:u w:val="single"/>
    </w:rPr>
  </w:style>
  <w:style w:type="paragraph" w:styleId="ListBullet3">
    <w:name w:val="List Bullet 3"/>
    <w:basedOn w:val="Normal"/>
    <w:uiPriority w:val="36"/>
    <w:unhideWhenUsed/>
    <w:qFormat/>
    <w:rsid w:val="00012997"/>
    <w:pPr>
      <w:numPr>
        <w:numId w:val="23"/>
      </w:numPr>
      <w:spacing w:after="120"/>
      <w:contextualSpacing/>
    </w:pPr>
  </w:style>
  <w:style w:type="paragraph" w:styleId="ListBullet4">
    <w:name w:val="List Bullet 4"/>
    <w:basedOn w:val="Normal"/>
    <w:uiPriority w:val="36"/>
    <w:unhideWhenUsed/>
    <w:qFormat/>
    <w:rsid w:val="00012997"/>
    <w:pPr>
      <w:numPr>
        <w:numId w:val="24"/>
      </w:numPr>
      <w:spacing w:after="120"/>
      <w:contextualSpacing/>
    </w:pPr>
  </w:style>
  <w:style w:type="paragraph" w:styleId="ListBullet5">
    <w:name w:val="List Bullet 5"/>
    <w:basedOn w:val="Normal"/>
    <w:uiPriority w:val="36"/>
    <w:unhideWhenUsed/>
    <w:qFormat/>
    <w:rsid w:val="00012997"/>
    <w:pPr>
      <w:numPr>
        <w:numId w:val="25"/>
      </w:numPr>
      <w:spacing w:after="120"/>
      <w:contextualSpacing/>
    </w:pPr>
  </w:style>
  <w:style w:type="character" w:styleId="Strong">
    <w:name w:val="Strong"/>
    <w:uiPriority w:val="22"/>
    <w:qFormat/>
    <w:rsid w:val="00012997"/>
    <w:rPr>
      <w:rFonts w:asciiTheme="minorHAnsi" w:hAnsiTheme="minorHAnsi"/>
      <w:b/>
      <w:color w:val="9FB8CD" w:themeColor="accent2"/>
    </w:rPr>
  </w:style>
  <w:style w:type="character" w:styleId="SubtleEmphasis">
    <w:name w:val="Subtle Emphasis"/>
    <w:basedOn w:val="DefaultParagraphFont"/>
    <w:uiPriority w:val="19"/>
    <w:qFormat/>
    <w:rsid w:val="00012997"/>
    <w:rPr>
      <w:rFonts w:cs="Times New Roman"/>
      <w:i/>
      <w:color w:val="737373" w:themeColor="text1" w:themeTint="8C"/>
      <w:kern w:val="16"/>
      <w:sz w:val="20"/>
      <w:szCs w:val="24"/>
    </w:rPr>
  </w:style>
  <w:style w:type="character" w:styleId="SubtleReference">
    <w:name w:val="Subtle Reference"/>
    <w:basedOn w:val="DefaultParagraphFont"/>
    <w:uiPriority w:val="31"/>
    <w:qFormat/>
    <w:rsid w:val="00012997"/>
    <w:rPr>
      <w:rFonts w:cs="Times New Roman"/>
      <w:color w:val="737373" w:themeColor="text1" w:themeTint="8C"/>
      <w:sz w:val="20"/>
      <w:szCs w:val="20"/>
      <w:u w:val="single"/>
    </w:rPr>
  </w:style>
  <w:style w:type="paragraph" w:styleId="TOC1">
    <w:name w:val="toc 1"/>
    <w:basedOn w:val="Normal"/>
    <w:next w:val="Normal"/>
    <w:autoRedefine/>
    <w:uiPriority w:val="99"/>
    <w:semiHidden/>
    <w:unhideWhenUsed/>
    <w:qFormat/>
    <w:rsid w:val="00012997"/>
    <w:pPr>
      <w:tabs>
        <w:tab w:val="right" w:leader="dot" w:pos="8630"/>
      </w:tabs>
      <w:spacing w:after="40" w:line="240" w:lineRule="auto"/>
    </w:pPr>
    <w:rPr>
      <w:smallCaps/>
      <w:noProof/>
      <w:color w:val="9FB8CD" w:themeColor="accent2"/>
    </w:rPr>
  </w:style>
  <w:style w:type="paragraph" w:styleId="TOC2">
    <w:name w:val="toc 2"/>
    <w:basedOn w:val="Normal"/>
    <w:next w:val="Normal"/>
    <w:autoRedefine/>
    <w:uiPriority w:val="99"/>
    <w:semiHidden/>
    <w:unhideWhenUsed/>
    <w:qFormat/>
    <w:rsid w:val="00012997"/>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012997"/>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012997"/>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012997"/>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012997"/>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012997"/>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012997"/>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012997"/>
    <w:pPr>
      <w:tabs>
        <w:tab w:val="right" w:leader="dot" w:pos="8630"/>
      </w:tabs>
      <w:spacing w:after="40" w:line="240" w:lineRule="auto"/>
      <w:ind w:left="1760"/>
    </w:pPr>
    <w:rPr>
      <w:smallCaps/>
      <w:noProof/>
    </w:rPr>
  </w:style>
  <w:style w:type="paragraph" w:customStyle="1" w:styleId="SendersAddress">
    <w:name w:val="Sender's Address"/>
    <w:basedOn w:val="NoSpacing"/>
    <w:link w:val="SendersAddressChar"/>
    <w:uiPriority w:val="2"/>
    <w:unhideWhenUsed/>
    <w:qFormat/>
    <w:rsid w:val="00012997"/>
    <w:pPr>
      <w:spacing w:before="200" w:line="276" w:lineRule="auto"/>
      <w:contextualSpacing/>
      <w:jc w:val="right"/>
    </w:pPr>
    <w:rPr>
      <w:rFonts w:asciiTheme="majorHAnsi" w:hAnsiTheme="majorHAnsi"/>
      <w:color w:val="9FB8CD" w:themeColor="accent2"/>
      <w:sz w:val="18"/>
      <w:szCs w:val="18"/>
    </w:rPr>
  </w:style>
  <w:style w:type="paragraph" w:styleId="Subtitle">
    <w:name w:val="Subtitle"/>
    <w:basedOn w:val="Normal"/>
    <w:link w:val="SubtitleChar"/>
    <w:uiPriority w:val="11"/>
    <w:semiHidden/>
    <w:unhideWhenUsed/>
    <w:qFormat/>
    <w:rsid w:val="00012997"/>
    <w:pPr>
      <w:spacing w:after="720" w:line="240" w:lineRule="auto"/>
    </w:pPr>
    <w:rPr>
      <w:rFonts w:asciiTheme="majorHAnsi" w:hAnsiTheme="majorHAnsi" w:cstheme="minorHAnsi"/>
      <w:color w:val="9FB8CD" w:themeColor="accent2"/>
      <w:sz w:val="24"/>
      <w:szCs w:val="24"/>
    </w:rPr>
  </w:style>
  <w:style w:type="character" w:customStyle="1" w:styleId="SubtitleChar">
    <w:name w:val="Subtitle Char"/>
    <w:basedOn w:val="DefaultParagraphFont"/>
    <w:link w:val="Subtitle"/>
    <w:uiPriority w:val="11"/>
    <w:semiHidden/>
    <w:rsid w:val="00012997"/>
    <w:rPr>
      <w:rFonts w:asciiTheme="majorHAnsi" w:hAnsiTheme="majorHAnsi"/>
      <w:color w:val="9FB8CD" w:themeColor="accent2"/>
      <w:sz w:val="24"/>
      <w:szCs w:val="24"/>
      <w:lang w:eastAsia="ja-JP"/>
    </w:rPr>
  </w:style>
  <w:style w:type="paragraph" w:styleId="Title">
    <w:name w:val="Title"/>
    <w:basedOn w:val="Normal"/>
    <w:link w:val="TitleChar"/>
    <w:uiPriority w:val="10"/>
    <w:semiHidden/>
    <w:unhideWhenUsed/>
    <w:qFormat/>
    <w:rsid w:val="00012997"/>
    <w:pPr>
      <w:spacing w:line="240" w:lineRule="auto"/>
    </w:pPr>
    <w:rPr>
      <w:rFonts w:asciiTheme="majorHAnsi" w:hAnsiTheme="majorHAnsi"/>
      <w:color w:val="9FB8CD" w:themeColor="accent2"/>
      <w:sz w:val="52"/>
      <w:szCs w:val="48"/>
    </w:rPr>
  </w:style>
  <w:style w:type="character" w:customStyle="1" w:styleId="TitleChar">
    <w:name w:val="Title Char"/>
    <w:basedOn w:val="DefaultParagraphFont"/>
    <w:link w:val="Title"/>
    <w:uiPriority w:val="10"/>
    <w:semiHidden/>
    <w:rsid w:val="00012997"/>
    <w:rPr>
      <w:rFonts w:asciiTheme="majorHAnsi" w:hAnsiTheme="majorHAnsi" w:cs="Times New Roman"/>
      <w:color w:val="9FB8CD" w:themeColor="accent2"/>
      <w:sz w:val="52"/>
      <w:szCs w:val="48"/>
      <w:lang w:eastAsia="ja-JP"/>
    </w:rPr>
  </w:style>
  <w:style w:type="character" w:customStyle="1" w:styleId="PersonalNameChar">
    <w:name w:val="Personal Name Char"/>
    <w:basedOn w:val="NoSpacingChar"/>
    <w:link w:val="PersonalName"/>
    <w:uiPriority w:val="1"/>
    <w:rsid w:val="00012997"/>
    <w:rPr>
      <w:rFonts w:asciiTheme="majorHAnsi" w:hAnsiTheme="majorHAnsi"/>
      <w:noProof/>
      <w:color w:val="525A7D" w:themeColor="accent1" w:themeShade="BF"/>
      <w:sz w:val="40"/>
      <w:szCs w:val="40"/>
    </w:rPr>
  </w:style>
  <w:style w:type="character" w:customStyle="1" w:styleId="SectionChar">
    <w:name w:val="Section Char"/>
    <w:basedOn w:val="DefaultParagraphFont"/>
    <w:link w:val="Section"/>
    <w:uiPriority w:val="1"/>
    <w:rsid w:val="00012997"/>
    <w:rPr>
      <w:rFonts w:asciiTheme="majorHAnsi" w:hAnsiTheme="majorHAnsi" w:cs="Times New Roman"/>
      <w:b/>
      <w:color w:val="9FB8CD" w:themeColor="accent2"/>
      <w:sz w:val="24"/>
      <w:szCs w:val="20"/>
      <w:lang w:eastAsia="ja-JP"/>
    </w:rPr>
  </w:style>
  <w:style w:type="character" w:customStyle="1" w:styleId="SubsectionChar">
    <w:name w:val="Subsection Char"/>
    <w:basedOn w:val="DefaultParagraphFont"/>
    <w:link w:val="Subsection"/>
    <w:uiPriority w:val="3"/>
    <w:rsid w:val="00012997"/>
    <w:rPr>
      <w:rFonts w:asciiTheme="majorHAnsi" w:hAnsiTheme="majorHAnsi" w:cs="Times New Roman"/>
      <w:b/>
      <w:color w:val="727CA3" w:themeColor="accent1"/>
      <w:sz w:val="18"/>
      <w:szCs w:val="20"/>
      <w:lang w:eastAsia="ja-JP"/>
    </w:rPr>
  </w:style>
  <w:style w:type="character" w:customStyle="1" w:styleId="SendersAddressChar">
    <w:name w:val="Sender's Address Char"/>
    <w:basedOn w:val="NoSpacingChar"/>
    <w:link w:val="SendersAddress"/>
    <w:uiPriority w:val="1"/>
    <w:semiHidden/>
    <w:rsid w:val="00012997"/>
    <w:rPr>
      <w:rFonts w:asciiTheme="majorHAnsi" w:hAnsiTheme="majorHAnsi"/>
      <w:color w:val="9FB8CD" w:themeColor="accent2"/>
      <w:sz w:val="18"/>
      <w:szCs w:val="18"/>
    </w:rPr>
  </w:style>
  <w:style w:type="character" w:styleId="PlaceholderText">
    <w:name w:val="Placeholder Text"/>
    <w:basedOn w:val="DefaultParagraphFont"/>
    <w:uiPriority w:val="99"/>
    <w:unhideWhenUsed/>
    <w:rsid w:val="00012997"/>
    <w:rPr>
      <w:color w:val="808080"/>
    </w:rPr>
  </w:style>
  <w:style w:type="paragraph" w:customStyle="1" w:styleId="SubsectionDate">
    <w:name w:val="Subsection Date"/>
    <w:basedOn w:val="Section"/>
    <w:link w:val="SubsectionDateChar"/>
    <w:uiPriority w:val="4"/>
    <w:qFormat/>
    <w:rsid w:val="00012997"/>
    <w:rPr>
      <w:b w:val="0"/>
      <w:color w:val="727CA3" w:themeColor="accent1"/>
      <w:sz w:val="18"/>
    </w:rPr>
  </w:style>
  <w:style w:type="paragraph" w:customStyle="1" w:styleId="SubsectionText">
    <w:name w:val="Subsection Text"/>
    <w:basedOn w:val="Normal"/>
    <w:uiPriority w:val="5"/>
    <w:qFormat/>
    <w:rsid w:val="00012997"/>
    <w:pPr>
      <w:spacing w:after="320"/>
      <w:contextualSpacing/>
    </w:pPr>
  </w:style>
  <w:style w:type="character" w:customStyle="1" w:styleId="SubsectionDateChar">
    <w:name w:val="Subsection Date Char"/>
    <w:basedOn w:val="SubsectionChar"/>
    <w:link w:val="SubsectionDate"/>
    <w:uiPriority w:val="4"/>
    <w:rsid w:val="00012997"/>
  </w:style>
  <w:style w:type="paragraph" w:customStyle="1" w:styleId="FooterFirstPage">
    <w:name w:val="Footer First Page"/>
    <w:basedOn w:val="Footer"/>
    <w:uiPriority w:val="34"/>
    <w:rsid w:val="00012997"/>
    <w:pPr>
      <w:pBdr>
        <w:top w:val="dashed" w:sz="4" w:space="18" w:color="7F7F7F"/>
      </w:pBdr>
      <w:jc w:val="right"/>
    </w:pPr>
    <w:rPr>
      <w:color w:val="7F7F7F" w:themeColor="text1" w:themeTint="80"/>
      <w:szCs w:val="18"/>
    </w:rPr>
  </w:style>
  <w:style w:type="paragraph" w:customStyle="1" w:styleId="HeaderFirstPage">
    <w:name w:val="Header First Page"/>
    <w:basedOn w:val="Header"/>
    <w:qFormat/>
    <w:rsid w:val="00012997"/>
    <w:pPr>
      <w:pBdr>
        <w:bottom w:val="dashed" w:sz="4" w:space="18" w:color="7F7F7F"/>
      </w:pBdr>
      <w:spacing w:line="396" w:lineRule="auto"/>
    </w:pPr>
    <w:rPr>
      <w:color w:val="7F7F7F" w:themeColor="text1" w:themeTint="80"/>
    </w:rPr>
  </w:style>
  <w:style w:type="paragraph" w:customStyle="1" w:styleId="AddressText">
    <w:name w:val="Address Text"/>
    <w:basedOn w:val="NoSpacing"/>
    <w:uiPriority w:val="2"/>
    <w:qFormat/>
    <w:rsid w:val="00012997"/>
    <w:pPr>
      <w:spacing w:before="200" w:line="276" w:lineRule="auto"/>
      <w:contextualSpacing/>
      <w:jc w:val="right"/>
    </w:pPr>
    <w:rPr>
      <w:rFonts w:asciiTheme="majorHAnsi" w:hAnsiTheme="majorHAnsi"/>
      <w:color w:val="9FB8CD" w:themeColor="accent2"/>
      <w:sz w:val="18"/>
      <w:lang w:bidi="he-IL"/>
    </w:rPr>
  </w:style>
  <w:style w:type="paragraph" w:customStyle="1" w:styleId="HeaderLeft">
    <w:name w:val="Header Left"/>
    <w:basedOn w:val="Header"/>
    <w:uiPriority w:val="35"/>
    <w:unhideWhenUsed/>
    <w:qFormat/>
    <w:rsid w:val="00012997"/>
    <w:pPr>
      <w:pBdr>
        <w:bottom w:val="dashed" w:sz="4" w:space="18" w:color="7F7F7F" w:themeColor="text1" w:themeTint="80"/>
      </w:pBdr>
      <w:spacing w:line="396" w:lineRule="auto"/>
      <w:contextualSpacing/>
    </w:pPr>
    <w:rPr>
      <w:color w:val="7F7F7F" w:themeColor="text1" w:themeTint="80"/>
    </w:rPr>
  </w:style>
  <w:style w:type="paragraph" w:customStyle="1" w:styleId="FooterLeft">
    <w:name w:val="Footer Left"/>
    <w:basedOn w:val="Normal"/>
    <w:next w:val="Subsection"/>
    <w:uiPriority w:val="35"/>
    <w:unhideWhenUsed/>
    <w:qFormat/>
    <w:rsid w:val="00012997"/>
    <w:pPr>
      <w:pBdr>
        <w:top w:val="dashed" w:sz="4" w:space="18" w:color="7F7F7F" w:themeColor="text1" w:themeTint="80"/>
      </w:pBdr>
      <w:tabs>
        <w:tab w:val="center" w:pos="4320"/>
        <w:tab w:val="right" w:pos="8640"/>
      </w:tabs>
    </w:pPr>
    <w:rPr>
      <w:color w:val="7F7F7F" w:themeColor="text1" w:themeTint="80"/>
      <w:szCs w:val="18"/>
    </w:rPr>
  </w:style>
  <w:style w:type="paragraph" w:customStyle="1" w:styleId="HeaderRight">
    <w:name w:val="Header Right"/>
    <w:basedOn w:val="Header"/>
    <w:uiPriority w:val="35"/>
    <w:unhideWhenUsed/>
    <w:qFormat/>
    <w:rsid w:val="00012997"/>
    <w:pPr>
      <w:pBdr>
        <w:bottom w:val="dashed" w:sz="4" w:space="18" w:color="7F7F7F"/>
      </w:pBdr>
      <w:spacing w:line="396" w:lineRule="auto"/>
      <w:contextualSpacing/>
      <w:jc w:val="right"/>
    </w:pPr>
    <w:rPr>
      <w:color w:val="7F7F7F" w:themeColor="text1" w:themeTint="80"/>
    </w:rPr>
  </w:style>
  <w:style w:type="paragraph" w:customStyle="1" w:styleId="FooterRight">
    <w:name w:val="Footer Right"/>
    <w:basedOn w:val="Footer"/>
    <w:uiPriority w:val="35"/>
    <w:unhideWhenUsed/>
    <w:qFormat/>
    <w:rsid w:val="00012997"/>
    <w:pPr>
      <w:pBdr>
        <w:top w:val="dashed" w:sz="4" w:space="18" w:color="7F7F7F"/>
      </w:pBdr>
      <w:jc w:val="right"/>
    </w:pPr>
    <w:rPr>
      <w:color w:val="7F7F7F" w:themeColor="text1" w:themeTint="80"/>
      <w:szCs w:val="18"/>
      <w:lang w:eastAsia="en-US"/>
    </w:rPr>
  </w:style>
  <w:style w:type="paragraph" w:customStyle="1" w:styleId="RecipientsName">
    <w:name w:val="Recipient's Name"/>
    <w:basedOn w:val="NoSpacing"/>
    <w:uiPriority w:val="1"/>
    <w:qFormat/>
    <w:rsid w:val="00012997"/>
    <w:pPr>
      <w:jc w:val="right"/>
    </w:pPr>
    <w:rPr>
      <w:rFonts w:asciiTheme="majorHAnsi" w:hAnsiTheme="majorHAnsi"/>
      <w:noProof/>
      <w:color w:val="525A7D" w:themeColor="accent1" w:themeShade="BF"/>
      <w:sz w:val="36"/>
      <w:szCs w:val="36"/>
      <w:lang w:bidi="he-IL"/>
    </w:rPr>
  </w:style>
  <w:style w:type="table" w:styleId="MediumList2-Accent1">
    <w:name w:val="Medium List 2 Accent 1"/>
    <w:basedOn w:val="TableNormal"/>
    <w:uiPriority w:val="41"/>
    <w:rsid w:val="001117F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27CA3" w:themeColor="accent1"/>
        <w:left w:val="single" w:sz="8" w:space="0" w:color="727CA3" w:themeColor="accent1"/>
        <w:bottom w:val="single" w:sz="8" w:space="0" w:color="727CA3" w:themeColor="accent1"/>
        <w:right w:val="single" w:sz="8" w:space="0" w:color="727CA3"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727CA3" w:themeColor="accent1"/>
          <w:right w:val="nil"/>
          <w:insideH w:val="nil"/>
          <w:insideV w:val="nil"/>
        </w:tcBorders>
        <w:shd w:val="clear" w:color="auto" w:fill="FFFFFF" w:themeFill="background1"/>
      </w:tcPr>
    </w:tblStylePr>
    <w:tblStylePr w:type="lastRow">
      <w:tblPr/>
      <w:tcPr>
        <w:tcBorders>
          <w:top w:val="single" w:sz="8" w:space="0" w:color="727CA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27CA3" w:themeColor="accent1"/>
          <w:insideH w:val="nil"/>
          <w:insideV w:val="nil"/>
        </w:tcBorders>
        <w:shd w:val="clear" w:color="auto" w:fill="FFFFFF" w:themeFill="background1"/>
      </w:tcPr>
    </w:tblStylePr>
    <w:tblStylePr w:type="lastCol">
      <w:tblPr/>
      <w:tcPr>
        <w:tcBorders>
          <w:top w:val="nil"/>
          <w:left w:val="single" w:sz="8" w:space="0" w:color="727CA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EE8" w:themeFill="accent1" w:themeFillTint="3F"/>
      </w:tcPr>
    </w:tblStylePr>
    <w:tblStylePr w:type="band1Horz">
      <w:tblPr/>
      <w:tcPr>
        <w:tcBorders>
          <w:top w:val="nil"/>
          <w:bottom w:val="nil"/>
          <w:insideH w:val="nil"/>
          <w:insideV w:val="nil"/>
        </w:tcBorders>
        <w:shd w:val="clear" w:color="auto" w:fill="DCDEE8"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r="http://schemas.openxmlformats.org/officeDocument/2006/relationships" xmlns:w="http://schemas.openxmlformats.org/wordprocessingml/2006/main">
  <w:divs>
    <w:div w:id="110114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danny.wilson4@us.army.m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202K3\Templates\1033\Origin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4BADC41435F4D699B1EA75FCD1B6554"/>
        <w:category>
          <w:name w:val="General"/>
          <w:gallery w:val="placeholder"/>
        </w:category>
        <w:types>
          <w:type w:val="bbPlcHdr"/>
        </w:types>
        <w:behaviors>
          <w:behavior w:val="content"/>
        </w:behaviors>
        <w:guid w:val="{912A6CE9-326F-4672-AF8D-AADFEF177100}"/>
      </w:docPartPr>
      <w:docPartBody>
        <w:p w:rsidR="00CD2507" w:rsidRDefault="009E5115">
          <w:pPr>
            <w:pStyle w:val="F4BADC41435F4D699B1EA75FCD1B6554"/>
          </w:pPr>
          <w:r>
            <w:rPr>
              <w:rStyle w:val="PlaceholderText"/>
            </w:rPr>
            <w:t>Choose a building block.</w:t>
          </w:r>
        </w:p>
      </w:docPartBody>
    </w:docPart>
    <w:docPart>
      <w:docPartPr>
        <w:name w:val="68CF4520D0A74337AB37D02D05BB1AAC"/>
        <w:category>
          <w:name w:val="General"/>
          <w:gallery w:val="placeholder"/>
        </w:category>
        <w:types>
          <w:type w:val="bbPlcHdr"/>
        </w:types>
        <w:behaviors>
          <w:behavior w:val="content"/>
        </w:behaviors>
        <w:guid w:val="{2EB552CE-5588-42F4-87C5-2A1E26B242EE}"/>
      </w:docPartPr>
      <w:docPartBody>
        <w:p w:rsidR="00CD2507" w:rsidRDefault="009E5115">
          <w:pPr>
            <w:pStyle w:val="68CF4520D0A74337AB37D02D05BB1AAC"/>
          </w:pPr>
          <w:r>
            <w:t>[Type your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607BA"/>
    <w:rsid w:val="001A7EF1"/>
    <w:rsid w:val="008E656D"/>
    <w:rsid w:val="009E5115"/>
    <w:rsid w:val="00AF062A"/>
    <w:rsid w:val="00CD2507"/>
    <w:rsid w:val="00F607BA"/>
    <w:rsid w:val="00F9169F"/>
    <w:rsid w:val="00FC4A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5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D2507"/>
    <w:rPr>
      <w:color w:val="808080"/>
    </w:rPr>
  </w:style>
  <w:style w:type="paragraph" w:customStyle="1" w:styleId="F4BADC41435F4D699B1EA75FCD1B6554">
    <w:name w:val="F4BADC41435F4D699B1EA75FCD1B6554"/>
    <w:rsid w:val="00CD2507"/>
  </w:style>
  <w:style w:type="paragraph" w:customStyle="1" w:styleId="68CF4520D0A74337AB37D02D05BB1AAC">
    <w:name w:val="68CF4520D0A74337AB37D02D05BB1AAC"/>
    <w:rsid w:val="00CD2507"/>
  </w:style>
  <w:style w:type="paragraph" w:customStyle="1" w:styleId="3FC90B8981044571923183F73032AB33">
    <w:name w:val="3FC90B8981044571923183F73032AB33"/>
    <w:rsid w:val="00CD2507"/>
  </w:style>
  <w:style w:type="paragraph" w:customStyle="1" w:styleId="0E32CDFD586B46C3808907F3479F6A23">
    <w:name w:val="0E32CDFD586B46C3808907F3479F6A23"/>
    <w:rsid w:val="00CD2507"/>
  </w:style>
  <w:style w:type="paragraph" w:customStyle="1" w:styleId="D65D5659A7884BE28BE81F70F6FFBD76">
    <w:name w:val="D65D5659A7884BE28BE81F70F6FFBD76"/>
    <w:rsid w:val="00CD2507"/>
  </w:style>
  <w:style w:type="paragraph" w:customStyle="1" w:styleId="ECE80E99453E41EE8C15856CC003DBAF">
    <w:name w:val="ECE80E99453E41EE8C15856CC003DBAF"/>
    <w:rsid w:val="00CD2507"/>
  </w:style>
  <w:style w:type="paragraph" w:customStyle="1" w:styleId="04523E77E4754E2E8C5FDCDA11112C0B">
    <w:name w:val="04523E77E4754E2E8C5FDCDA11112C0B"/>
    <w:rsid w:val="00CD2507"/>
  </w:style>
  <w:style w:type="paragraph" w:customStyle="1" w:styleId="59F7F9AA4BD245CB82A2BF59CF59BDC1">
    <w:name w:val="59F7F9AA4BD245CB82A2BF59CF59BDC1"/>
    <w:rsid w:val="00CD2507"/>
  </w:style>
  <w:style w:type="paragraph" w:customStyle="1" w:styleId="10098A2AD7654B73BA44CFA6E735EC0C">
    <w:name w:val="10098A2AD7654B73BA44CFA6E735EC0C"/>
    <w:rsid w:val="00CD2507"/>
  </w:style>
  <w:style w:type="paragraph" w:customStyle="1" w:styleId="4A0DC69E63CB4E58BDE4D005D36BCA97">
    <w:name w:val="4A0DC69E63CB4E58BDE4D005D36BCA97"/>
    <w:rsid w:val="00CD2507"/>
  </w:style>
  <w:style w:type="paragraph" w:customStyle="1" w:styleId="A235CEED6DD94F6B9247FB3394A75EC4">
    <w:name w:val="A235CEED6DD94F6B9247FB3394A75EC4"/>
    <w:rsid w:val="00CD2507"/>
  </w:style>
  <w:style w:type="paragraph" w:customStyle="1" w:styleId="447AFCB351BF4429ABC7FE0CB512F91D">
    <w:name w:val="447AFCB351BF4429ABC7FE0CB512F91D"/>
    <w:rsid w:val="00CD2507"/>
  </w:style>
  <w:style w:type="paragraph" w:customStyle="1" w:styleId="6682893A0949450BB2A881F8E6544F00">
    <w:name w:val="6682893A0949450BB2A881F8E6544F00"/>
    <w:rsid w:val="00F607BA"/>
  </w:style>
  <w:style w:type="paragraph" w:customStyle="1" w:styleId="71EF280609284C74A90DB19AA41FAA4F">
    <w:name w:val="71EF280609284C74A90DB19AA41FAA4F"/>
    <w:rsid w:val="00F607BA"/>
  </w:style>
  <w:style w:type="paragraph" w:customStyle="1" w:styleId="C340AB2CD4ED4F51B5470CD3A7DC9DDB">
    <w:name w:val="C340AB2CD4ED4F51B5470CD3A7DC9DDB"/>
    <w:rsid w:val="00F607BA"/>
  </w:style>
  <w:style w:type="paragraph" w:customStyle="1" w:styleId="260DA18BA22B44838B194F9447B0216D">
    <w:name w:val="260DA18BA22B44838B194F9447B0216D"/>
    <w:rsid w:val="00CD2507"/>
  </w:style>
  <w:style w:type="paragraph" w:customStyle="1" w:styleId="C65D11F6F24D4DFFBE50ECB254E42CB9">
    <w:name w:val="C65D11F6F24D4DFFBE50ECB254E42CB9"/>
    <w:rsid w:val="00CD2507"/>
  </w:style>
  <w:style w:type="paragraph" w:customStyle="1" w:styleId="8A550AA58ED24B2BAD7BD8CCB9AEF48E">
    <w:name w:val="8A550AA58ED24B2BAD7BD8CCB9AEF48E"/>
    <w:rsid w:val="00CD2507"/>
  </w:style>
  <w:style w:type="paragraph" w:customStyle="1" w:styleId="44AC402C50FC4933A5C2DC0C367ACAAF">
    <w:name w:val="44AC402C50FC4933A5C2DC0C367ACAAF"/>
    <w:rsid w:val="00CD2507"/>
  </w:style>
  <w:style w:type="paragraph" w:customStyle="1" w:styleId="1DECD8A6ABF749A7B56709B97BA696C6">
    <w:name w:val="1DECD8A6ABF749A7B56709B97BA696C6"/>
    <w:rsid w:val="00CD2507"/>
  </w:style>
  <w:style w:type="paragraph" w:customStyle="1" w:styleId="13DBE02AE3214B4ABF3DB7B4A4355582">
    <w:name w:val="13DBE02AE3214B4ABF3DB7B4A4355582"/>
    <w:rsid w:val="00CD2507"/>
  </w:style>
  <w:style w:type="paragraph" w:customStyle="1" w:styleId="F9322E928D064BCC985A6D3819AC99B2">
    <w:name w:val="F9322E928D064BCC985A6D3819AC99B2"/>
    <w:rsid w:val="00CD2507"/>
  </w:style>
</w:styles>
</file>

<file path=word/glossary/webSettings.xml><?xml version="1.0" encoding="utf-8"?>
<w:webSettings xmlns:r="http://schemas.openxmlformats.org/officeDocument/2006/relationships" xmlns:w="http://schemas.openxmlformats.org/wordprocessingml/2006/main">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
  <tns:defaultPropertyEditorNamespace/>
</tns:customPropertyEditor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361B41-9EA9-4B18-B598-1F4C6C2537EB}">
  <ds:schemaRefs>
    <ds:schemaRef ds:uri="http://schemas.microsoft.com/office/2006/customDocumentInformationPanel"/>
  </ds:schemaRefs>
</ds:datastoreItem>
</file>

<file path=customXml/itemProps2.xml><?xml version="1.0" encoding="utf-8"?>
<ds:datastoreItem xmlns:ds="http://schemas.openxmlformats.org/officeDocument/2006/customXml" ds:itemID="{FAC9430A-247C-4057-A709-B46764869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OriginResume.Dotx</Template>
  <TotalTime>16</TotalTime>
  <Pages>1</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U.S. Department of State</Company>
  <LinksUpToDate>false</LinksUpToDate>
  <CharactersWithSpaces>2437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WILSON</dc:creator>
  <cp:keywords/>
  <dc:description/>
  <cp:lastModifiedBy>wilsondx</cp:lastModifiedBy>
  <cp:revision>11</cp:revision>
  <cp:lastPrinted>2008-11-17T16:00:00Z</cp:lastPrinted>
  <dcterms:created xsi:type="dcterms:W3CDTF">2008-11-15T16:24:00Z</dcterms:created>
  <dcterms:modified xsi:type="dcterms:W3CDTF">2008-11-20T15:18:00Z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